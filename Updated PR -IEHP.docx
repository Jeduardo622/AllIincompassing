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B89F" w14:textId="2283C1DD" w:rsidR="006659CD" w:rsidRPr="006659CD" w:rsidRDefault="006659CD" w:rsidP="006659CD">
      <w:pPr>
        <w:spacing w:before="100"/>
        <w:jc w:val="center"/>
        <w:rPr>
          <w:rFonts w:asciiTheme="minorHAnsi" w:hAnsiTheme="minorHAnsi"/>
        </w:rPr>
      </w:pPr>
    </w:p>
    <w:p w14:paraId="5A03A212" w14:textId="77777777" w:rsidR="00D01CAF" w:rsidRPr="002B7BE3" w:rsidRDefault="00526F00" w:rsidP="00AA7F34">
      <w:pPr>
        <w:spacing w:before="21"/>
        <w:jc w:val="center"/>
        <w:rPr>
          <w:rFonts w:asciiTheme="minorHAnsi" w:eastAsia="Times New Roman" w:hAnsiTheme="minorHAnsi" w:cstheme="minorHAnsi"/>
          <w:b/>
          <w:bCs/>
        </w:rPr>
      </w:pPr>
      <w:r w:rsidRPr="002B7BE3">
        <w:rPr>
          <w:rFonts w:asciiTheme="minorHAnsi" w:eastAsia="Times New Roman" w:hAnsiTheme="minorHAnsi" w:cstheme="minorHAnsi"/>
          <w:b/>
          <w:bCs/>
        </w:rPr>
        <w:t>Inland Empire Health Plan</w:t>
      </w:r>
    </w:p>
    <w:p w14:paraId="586D8579" w14:textId="77777777" w:rsidR="00D26481" w:rsidRPr="002B7BE3" w:rsidRDefault="00282DBF" w:rsidP="00AA7F34">
      <w:pPr>
        <w:spacing w:before="21"/>
        <w:jc w:val="center"/>
        <w:rPr>
          <w:rFonts w:asciiTheme="minorHAnsi" w:eastAsia="Times New Roman" w:hAnsiTheme="minorHAnsi" w:cstheme="minorHAnsi"/>
          <w:b/>
          <w:bCs/>
        </w:rPr>
      </w:pPr>
      <w:r w:rsidRPr="002B7BE3">
        <w:rPr>
          <w:rFonts w:asciiTheme="minorHAnsi" w:eastAsia="Times New Roman" w:hAnsiTheme="minorHAnsi" w:cstheme="minorHAnsi"/>
          <w:b/>
          <w:bCs/>
        </w:rPr>
        <w:t>Behavioral Health Treatment Progress</w:t>
      </w:r>
      <w:r w:rsidR="00526F00" w:rsidRPr="002B7BE3">
        <w:rPr>
          <w:rFonts w:asciiTheme="minorHAnsi" w:eastAsia="Times New Roman" w:hAnsiTheme="minorHAnsi" w:cstheme="minorHAnsi"/>
          <w:b/>
          <w:bCs/>
        </w:rPr>
        <w:t xml:space="preserve"> Report</w:t>
      </w:r>
    </w:p>
    <w:p w14:paraId="7CA6533D" w14:textId="0A29448C" w:rsidR="00250EFC" w:rsidRPr="002B7BE3" w:rsidRDefault="00250EFC" w:rsidP="00AA7F34">
      <w:pPr>
        <w:spacing w:before="21"/>
        <w:jc w:val="center"/>
        <w:rPr>
          <w:rFonts w:asciiTheme="minorHAnsi" w:eastAsia="Times New Roman" w:hAnsiTheme="minorHAnsi" w:cstheme="minorHAnsi"/>
          <w:b/>
          <w:bCs/>
        </w:rPr>
      </w:pPr>
      <w:r w:rsidRPr="002B7BE3">
        <w:rPr>
          <w:rFonts w:asciiTheme="minorHAnsi" w:eastAsia="Times New Roman" w:hAnsiTheme="minorHAnsi" w:cstheme="minorHAnsi"/>
          <w:b/>
          <w:bCs/>
        </w:rPr>
        <w:t>6-Month Report/</w:t>
      </w:r>
      <w:r w:rsidR="00D312B2" w:rsidRPr="002B7BE3">
        <w:rPr>
          <w:rFonts w:asciiTheme="minorHAnsi" w:eastAsia="Times New Roman" w:hAnsiTheme="minorHAnsi" w:cstheme="minorHAnsi"/>
          <w:b/>
          <w:bCs/>
          <w:color w:val="FF0000"/>
        </w:rPr>
        <w:t>Addendum</w:t>
      </w:r>
      <w:r w:rsidR="00D312B2" w:rsidRPr="002B7BE3">
        <w:rPr>
          <w:rFonts w:asciiTheme="minorHAnsi" w:eastAsia="Times New Roman" w:hAnsiTheme="minorHAnsi" w:cstheme="minorHAnsi"/>
          <w:b/>
          <w:bCs/>
        </w:rPr>
        <w:t>/</w:t>
      </w:r>
      <w:r w:rsidRPr="002B7BE3">
        <w:rPr>
          <w:rFonts w:asciiTheme="minorHAnsi" w:eastAsia="Times New Roman" w:hAnsiTheme="minorHAnsi" w:cstheme="minorHAnsi"/>
          <w:b/>
          <w:bCs/>
        </w:rPr>
        <w:t xml:space="preserve">Exit Report  </w:t>
      </w:r>
    </w:p>
    <w:p w14:paraId="13D434AA" w14:textId="29FD55E1" w:rsidR="007C22F1" w:rsidRPr="002B7BE3" w:rsidRDefault="008172A6" w:rsidP="007C22F1">
      <w:pPr>
        <w:spacing w:before="21"/>
        <w:jc w:val="center"/>
        <w:rPr>
          <w:rFonts w:asciiTheme="minorHAnsi" w:eastAsia="Times New Roman" w:hAnsiTheme="minorHAnsi" w:cstheme="minorHAnsi"/>
          <w:bCs/>
        </w:rPr>
      </w:pPr>
      <w:r w:rsidRPr="002B7BE3">
        <w:rPr>
          <w:rFonts w:asciiTheme="minorHAnsi" w:eastAsia="Times New Roman" w:hAnsiTheme="minorHAnsi" w:cstheme="minorHAnsi"/>
          <w:b/>
          <w:bCs/>
        </w:rPr>
        <w:t>PLEASE SELECT THE REPORT TYPE:</w:t>
      </w:r>
      <w:r w:rsidR="007C22F1" w:rsidRPr="002B7BE3">
        <w:rPr>
          <w:rFonts w:asciiTheme="minorHAnsi" w:eastAsia="Times New Roman" w:hAnsiTheme="minorHAnsi" w:cstheme="minorHAnsi"/>
          <w:bCs/>
        </w:rPr>
        <w:tab/>
      </w:r>
      <w:r w:rsidR="007C22F1" w:rsidRPr="002B7BE3">
        <w:rPr>
          <w:rFonts w:asciiTheme="minorHAnsi" w:eastAsia="Times New Roman" w:hAnsiTheme="minorHAnsi" w:cstheme="minorHAnsi"/>
          <w:bCs/>
          <w:u w:val="single"/>
        </w:rPr>
        <w:tab/>
      </w:r>
      <w:r w:rsidR="007C22F1" w:rsidRPr="002B7BE3">
        <w:rPr>
          <w:rFonts w:asciiTheme="minorHAnsi" w:eastAsia="Times New Roman" w:hAnsiTheme="minorHAnsi" w:cstheme="minorHAnsi"/>
          <w:bCs/>
        </w:rPr>
        <w:t xml:space="preserve"> 6-</w:t>
      </w:r>
      <w:r w:rsidR="00C9133C" w:rsidRPr="002B7BE3">
        <w:rPr>
          <w:rFonts w:asciiTheme="minorHAnsi" w:eastAsia="Times New Roman" w:hAnsiTheme="minorHAnsi" w:cstheme="minorHAnsi"/>
          <w:bCs/>
        </w:rPr>
        <w:t xml:space="preserve">Month </w:t>
      </w:r>
      <w:r w:rsidR="00C9133C" w:rsidRPr="002B7BE3">
        <w:rPr>
          <w:rFonts w:asciiTheme="minorHAnsi" w:eastAsia="Times New Roman" w:hAnsiTheme="minorHAnsi" w:cstheme="minorHAnsi"/>
          <w:bCs/>
          <w:color w:val="FF0000"/>
        </w:rPr>
        <w:t>_</w:t>
      </w:r>
      <w:r w:rsidR="000756A7" w:rsidRPr="002B7BE3">
        <w:rPr>
          <w:rFonts w:asciiTheme="minorHAnsi" w:eastAsia="Times New Roman" w:hAnsiTheme="minorHAnsi" w:cstheme="minorHAnsi"/>
          <w:bCs/>
          <w:color w:val="FF0000"/>
        </w:rPr>
        <w:t>__Addendum</w:t>
      </w:r>
      <w:r w:rsidR="000756A7" w:rsidRPr="002B7BE3">
        <w:rPr>
          <w:rFonts w:asciiTheme="minorHAnsi" w:eastAsia="Times New Roman" w:hAnsiTheme="minorHAnsi" w:cstheme="minorHAnsi"/>
          <w:bCs/>
        </w:rPr>
        <w:t xml:space="preserve">     </w:t>
      </w:r>
      <w:r w:rsidR="007C22F1" w:rsidRPr="002B7BE3">
        <w:rPr>
          <w:rFonts w:asciiTheme="minorHAnsi" w:eastAsia="Times New Roman" w:hAnsiTheme="minorHAnsi" w:cstheme="minorHAnsi"/>
          <w:bCs/>
          <w:u w:val="single"/>
        </w:rPr>
        <w:tab/>
      </w:r>
      <w:r w:rsidR="007C22F1" w:rsidRPr="002B7BE3">
        <w:rPr>
          <w:rFonts w:asciiTheme="minorHAnsi" w:eastAsia="Times New Roman" w:hAnsiTheme="minorHAnsi" w:cstheme="minorHAnsi"/>
          <w:bCs/>
        </w:rPr>
        <w:t xml:space="preserve"> Exit  </w:t>
      </w:r>
      <w:r w:rsidR="007C22F1" w:rsidRPr="002B7BE3">
        <w:rPr>
          <w:rFonts w:asciiTheme="minorHAnsi" w:eastAsia="Times New Roman" w:hAnsiTheme="minorHAnsi" w:cstheme="minorHAnsi"/>
          <w:bCs/>
        </w:rPr>
        <w:tab/>
      </w:r>
    </w:p>
    <w:p w14:paraId="3AAF7743" w14:textId="77777777" w:rsidR="0077338B" w:rsidRPr="002B7BE3" w:rsidRDefault="0077338B" w:rsidP="007C22F1">
      <w:pPr>
        <w:spacing w:before="21"/>
        <w:jc w:val="center"/>
        <w:rPr>
          <w:rFonts w:asciiTheme="minorHAnsi" w:eastAsia="Times New Roman" w:hAnsiTheme="minorHAnsi" w:cstheme="minorHAnsi"/>
          <w:bCs/>
          <w:color w:val="FF0000"/>
        </w:rPr>
      </w:pPr>
    </w:p>
    <w:p w14:paraId="0C3A5970" w14:textId="44E30CAF" w:rsidR="00653561" w:rsidRPr="002B7BE3" w:rsidRDefault="00585735" w:rsidP="0077338B">
      <w:pPr>
        <w:spacing w:before="21"/>
        <w:rPr>
          <w:rFonts w:asciiTheme="minorHAnsi" w:eastAsia="Times New Roman" w:hAnsiTheme="minorHAnsi" w:cstheme="minorHAnsi"/>
          <w:b/>
          <w:bCs/>
          <w:color w:val="FF0000"/>
        </w:rPr>
      </w:pPr>
      <w:r>
        <w:rPr>
          <w:rFonts w:asciiTheme="minorHAnsi" w:eastAsia="Times New Roman" w:hAnsiTheme="minorHAnsi" w:cstheme="minorHAnsi"/>
          <w:b/>
          <w:bCs/>
          <w:color w:val="FF0000"/>
        </w:rPr>
        <w:t>Behavioral Health Treatment (</w:t>
      </w:r>
      <w:r w:rsidR="0077338B" w:rsidRPr="002B7BE3">
        <w:rPr>
          <w:rFonts w:asciiTheme="minorHAnsi" w:eastAsia="Times New Roman" w:hAnsiTheme="minorHAnsi" w:cstheme="minorHAnsi"/>
          <w:b/>
          <w:bCs/>
          <w:color w:val="FF0000"/>
        </w:rPr>
        <w:t>BHT</w:t>
      </w:r>
      <w:r>
        <w:rPr>
          <w:rFonts w:asciiTheme="minorHAnsi" w:eastAsia="Times New Roman" w:hAnsiTheme="minorHAnsi" w:cstheme="minorHAnsi"/>
          <w:b/>
          <w:bCs/>
          <w:color w:val="FF0000"/>
        </w:rPr>
        <w:t>)</w:t>
      </w:r>
      <w:r w:rsidR="0077338B" w:rsidRPr="002B7BE3">
        <w:rPr>
          <w:rFonts w:asciiTheme="minorHAnsi" w:eastAsia="Times New Roman" w:hAnsiTheme="minorHAnsi" w:cstheme="minorHAnsi"/>
          <w:b/>
          <w:bCs/>
          <w:color w:val="FF0000"/>
        </w:rPr>
        <w:t xml:space="preserve"> </w:t>
      </w:r>
      <w:r w:rsidR="0080143F">
        <w:rPr>
          <w:rFonts w:asciiTheme="minorHAnsi" w:eastAsia="Times New Roman" w:hAnsiTheme="minorHAnsi" w:cstheme="minorHAnsi"/>
          <w:b/>
          <w:bCs/>
          <w:color w:val="FF0000"/>
        </w:rPr>
        <w:t>s</w:t>
      </w:r>
      <w:r w:rsidR="0077338B" w:rsidRPr="002B7BE3">
        <w:rPr>
          <w:rFonts w:asciiTheme="minorHAnsi" w:eastAsia="Times New Roman" w:hAnsiTheme="minorHAnsi" w:cstheme="minorHAnsi"/>
          <w:b/>
          <w:bCs/>
          <w:color w:val="FF0000"/>
        </w:rPr>
        <w:t xml:space="preserve">ervice </w:t>
      </w:r>
      <w:r w:rsidR="0080143F">
        <w:rPr>
          <w:rFonts w:asciiTheme="minorHAnsi" w:eastAsia="Times New Roman" w:hAnsiTheme="minorHAnsi" w:cstheme="minorHAnsi"/>
          <w:b/>
          <w:bCs/>
          <w:color w:val="FF0000"/>
        </w:rPr>
        <w:t>r</w:t>
      </w:r>
      <w:r w:rsidR="0077338B" w:rsidRPr="002B7BE3">
        <w:rPr>
          <w:rFonts w:asciiTheme="minorHAnsi" w:eastAsia="Times New Roman" w:hAnsiTheme="minorHAnsi" w:cstheme="minorHAnsi"/>
          <w:b/>
          <w:bCs/>
          <w:color w:val="FF0000"/>
        </w:rPr>
        <w:t xml:space="preserve">equirements </w:t>
      </w:r>
      <w:r w:rsidR="00690A85">
        <w:rPr>
          <w:rFonts w:asciiTheme="minorHAnsi" w:eastAsia="Times New Roman" w:hAnsiTheme="minorHAnsi" w:cstheme="minorHAnsi"/>
          <w:b/>
          <w:bCs/>
          <w:color w:val="FF0000"/>
        </w:rPr>
        <w:t>p</w:t>
      </w:r>
      <w:r w:rsidR="0077338B" w:rsidRPr="002B7BE3">
        <w:rPr>
          <w:rFonts w:asciiTheme="minorHAnsi" w:eastAsia="Times New Roman" w:hAnsiTheme="minorHAnsi" w:cstheme="minorHAnsi"/>
          <w:b/>
          <w:bCs/>
          <w:color w:val="FF0000"/>
        </w:rPr>
        <w:t xml:space="preserve">er </w:t>
      </w:r>
      <w:r>
        <w:rPr>
          <w:rFonts w:asciiTheme="minorHAnsi" w:eastAsia="Times New Roman" w:hAnsiTheme="minorHAnsi" w:cstheme="minorHAnsi"/>
          <w:b/>
          <w:bCs/>
          <w:color w:val="FF0000"/>
        </w:rPr>
        <w:t xml:space="preserve">All Plan Letter </w:t>
      </w:r>
      <w:r w:rsidR="00690A85">
        <w:rPr>
          <w:rFonts w:asciiTheme="minorHAnsi" w:eastAsia="Times New Roman" w:hAnsiTheme="minorHAnsi" w:cstheme="minorHAnsi"/>
          <w:b/>
          <w:bCs/>
          <w:color w:val="FF0000"/>
        </w:rPr>
        <w:t>(</w:t>
      </w:r>
      <w:r>
        <w:rPr>
          <w:rFonts w:asciiTheme="minorHAnsi" w:eastAsia="Times New Roman" w:hAnsiTheme="minorHAnsi" w:cstheme="minorHAnsi"/>
          <w:b/>
          <w:bCs/>
          <w:color w:val="FF0000"/>
        </w:rPr>
        <w:t>AP</w:t>
      </w:r>
      <w:r w:rsidR="00690A85">
        <w:rPr>
          <w:rFonts w:asciiTheme="minorHAnsi" w:eastAsia="Times New Roman" w:hAnsiTheme="minorHAnsi" w:cstheme="minorHAnsi"/>
          <w:b/>
          <w:bCs/>
          <w:color w:val="FF0000"/>
        </w:rPr>
        <w:t xml:space="preserve">) </w:t>
      </w:r>
      <w:r w:rsidR="0077338B" w:rsidRPr="002B7BE3">
        <w:rPr>
          <w:rFonts w:asciiTheme="minorHAnsi" w:eastAsia="Times New Roman" w:hAnsiTheme="minorHAnsi" w:cstheme="minorHAnsi"/>
          <w:b/>
          <w:bCs/>
          <w:color w:val="FF0000"/>
        </w:rPr>
        <w:t>23-010</w:t>
      </w:r>
      <w:r w:rsidR="00690A85">
        <w:rPr>
          <w:rFonts w:asciiTheme="minorHAnsi" w:eastAsia="Times New Roman" w:hAnsiTheme="minorHAnsi" w:cstheme="minorHAnsi"/>
          <w:b/>
          <w:bCs/>
          <w:color w:val="FF0000"/>
        </w:rPr>
        <w:t>.</w:t>
      </w:r>
    </w:p>
    <w:p w14:paraId="4B33D2C9" w14:textId="77777777" w:rsidR="0077338B" w:rsidRPr="002B7BE3" w:rsidRDefault="0077338B" w:rsidP="0077338B">
      <w:pPr>
        <w:spacing w:before="21"/>
        <w:rPr>
          <w:rFonts w:asciiTheme="minorHAnsi" w:eastAsia="Times New Roman" w:hAnsiTheme="minorHAnsi" w:cstheme="minorHAnsi"/>
          <w:bCs/>
          <w:color w:val="FF0000"/>
        </w:rPr>
      </w:pPr>
    </w:p>
    <w:p w14:paraId="1E2A335A" w14:textId="03547124" w:rsidR="0077338B" w:rsidRPr="002B7BE3" w:rsidRDefault="0077338B" w:rsidP="0077338B">
      <w:pPr>
        <w:spacing w:before="21"/>
        <w:rPr>
          <w:rFonts w:asciiTheme="minorHAnsi" w:eastAsia="Times New Roman" w:hAnsiTheme="minorHAnsi" w:cstheme="minorHAnsi"/>
          <w:bCs/>
          <w:color w:val="FF0000"/>
        </w:rPr>
      </w:pPr>
      <w:r w:rsidRPr="002B7BE3">
        <w:rPr>
          <w:rFonts w:asciiTheme="minorHAnsi" w:eastAsia="Times New Roman" w:hAnsiTheme="minorHAnsi" w:cstheme="minorHAnsi"/>
          <w:bCs/>
          <w:color w:val="FF0000"/>
        </w:rPr>
        <w:t>In accordance with </w:t>
      </w:r>
      <w:r w:rsidRPr="002B7BE3">
        <w:rPr>
          <w:rFonts w:asciiTheme="minorHAnsi" w:eastAsia="Times New Roman" w:hAnsiTheme="minorHAnsi" w:cstheme="minorHAnsi"/>
          <w:b/>
          <w:bCs/>
          <w:color w:val="FF0000"/>
        </w:rPr>
        <w:t>APL 23-010</w:t>
      </w:r>
      <w:r w:rsidRPr="002B7BE3">
        <w:rPr>
          <w:rFonts w:asciiTheme="minorHAnsi" w:eastAsia="Times New Roman" w:hAnsiTheme="minorHAnsi" w:cstheme="minorHAnsi"/>
          <w:bCs/>
          <w:color w:val="FF0000"/>
        </w:rPr>
        <w:t>, B</w:t>
      </w:r>
      <w:r w:rsidR="006135C0">
        <w:rPr>
          <w:rFonts w:asciiTheme="minorHAnsi" w:eastAsia="Times New Roman" w:hAnsiTheme="minorHAnsi" w:cstheme="minorHAnsi"/>
          <w:bCs/>
          <w:color w:val="FF0000"/>
        </w:rPr>
        <w:t>HT</w:t>
      </w:r>
      <w:r w:rsidRPr="002B7BE3">
        <w:rPr>
          <w:rFonts w:asciiTheme="minorHAnsi" w:eastAsia="Times New Roman" w:hAnsiTheme="minorHAnsi" w:cstheme="minorHAnsi"/>
          <w:bCs/>
          <w:color w:val="FF0000"/>
        </w:rPr>
        <w:t xml:space="preserve"> services provided under Medi-Cal for </w:t>
      </w:r>
      <w:r w:rsidR="00B05B73">
        <w:rPr>
          <w:rFonts w:asciiTheme="minorHAnsi" w:eastAsia="Times New Roman" w:hAnsiTheme="minorHAnsi" w:cstheme="minorHAnsi"/>
          <w:bCs/>
          <w:color w:val="FF0000"/>
        </w:rPr>
        <w:t>Me</w:t>
      </w:r>
      <w:r w:rsidRPr="002B7BE3">
        <w:rPr>
          <w:rFonts w:asciiTheme="minorHAnsi" w:eastAsia="Times New Roman" w:hAnsiTheme="minorHAnsi" w:cstheme="minorHAnsi"/>
          <w:bCs/>
          <w:color w:val="FF0000"/>
        </w:rPr>
        <w:t>mbers under the age of 21 must meet the following criteria:</w:t>
      </w:r>
    </w:p>
    <w:p w14:paraId="5400BE5D" w14:textId="77777777" w:rsidR="0077338B" w:rsidRPr="002B7BE3" w:rsidRDefault="0077338B" w:rsidP="00972A4D">
      <w:pPr>
        <w:numPr>
          <w:ilvl w:val="0"/>
          <w:numId w:val="12"/>
        </w:numPr>
        <w:spacing w:before="21"/>
        <w:rPr>
          <w:rFonts w:asciiTheme="minorHAnsi" w:eastAsia="Times New Roman" w:hAnsiTheme="minorHAnsi" w:cstheme="minorHAnsi"/>
          <w:bCs/>
          <w:color w:val="FF0000"/>
        </w:rPr>
      </w:pPr>
      <w:r w:rsidRPr="002B7BE3">
        <w:rPr>
          <w:rFonts w:asciiTheme="minorHAnsi" w:eastAsia="Times New Roman" w:hAnsiTheme="minorHAnsi" w:cstheme="minorHAnsi"/>
          <w:b/>
          <w:bCs/>
          <w:color w:val="FF0000"/>
        </w:rPr>
        <w:t>Medically Necessary</w:t>
      </w:r>
    </w:p>
    <w:p w14:paraId="3B93D83E" w14:textId="18B908C3" w:rsidR="0077338B" w:rsidRPr="002B7BE3" w:rsidRDefault="0077338B" w:rsidP="00972A4D">
      <w:pPr>
        <w:numPr>
          <w:ilvl w:val="1"/>
          <w:numId w:val="12"/>
        </w:numPr>
        <w:spacing w:before="21"/>
        <w:rPr>
          <w:rFonts w:asciiTheme="minorHAnsi" w:eastAsia="Times New Roman" w:hAnsiTheme="minorHAnsi" w:cstheme="minorHAnsi"/>
          <w:bCs/>
          <w:color w:val="FF0000"/>
        </w:rPr>
      </w:pPr>
      <w:r w:rsidRPr="002B7BE3">
        <w:rPr>
          <w:rFonts w:asciiTheme="minorHAnsi" w:eastAsia="Times New Roman" w:hAnsiTheme="minorHAnsi" w:cstheme="minorHAnsi"/>
          <w:bCs/>
          <w:color w:val="FF0000"/>
        </w:rPr>
        <w:t>Services must be determined to be medically necessary under the </w:t>
      </w:r>
      <w:r w:rsidR="00585735" w:rsidRPr="0002489C">
        <w:rPr>
          <w:rFonts w:asciiTheme="minorHAnsi" w:eastAsia="Times New Roman" w:hAnsiTheme="minorHAnsi" w:cs="Times New Roman"/>
          <w:b/>
          <w:bCs/>
          <w:color w:val="FF0000"/>
        </w:rPr>
        <w:t>E</w:t>
      </w:r>
      <w:r w:rsidR="00585735">
        <w:rPr>
          <w:rFonts w:asciiTheme="minorHAnsi" w:eastAsia="Times New Roman" w:hAnsiTheme="minorHAnsi" w:cs="Times New Roman"/>
          <w:b/>
          <w:bCs/>
          <w:color w:val="FF0000"/>
        </w:rPr>
        <w:t>arly and Periodic Screening, Diagnostic, and Treatment (</w:t>
      </w:r>
      <w:r w:rsidRPr="002B7BE3">
        <w:rPr>
          <w:rFonts w:asciiTheme="minorHAnsi" w:eastAsia="Times New Roman" w:hAnsiTheme="minorHAnsi" w:cstheme="minorHAnsi"/>
          <w:b/>
          <w:bCs/>
          <w:color w:val="FF0000"/>
        </w:rPr>
        <w:t>EPSDT</w:t>
      </w:r>
      <w:r w:rsidR="00585735">
        <w:rPr>
          <w:rFonts w:asciiTheme="minorHAnsi" w:eastAsia="Times New Roman" w:hAnsiTheme="minorHAnsi" w:cstheme="minorHAnsi"/>
          <w:b/>
          <w:bCs/>
          <w:color w:val="FF0000"/>
        </w:rPr>
        <w:t>)</w:t>
      </w:r>
      <w:r w:rsidRPr="002B7BE3">
        <w:rPr>
          <w:rFonts w:asciiTheme="minorHAnsi" w:eastAsia="Times New Roman" w:hAnsiTheme="minorHAnsi" w:cstheme="minorHAnsi"/>
          <w:b/>
          <w:bCs/>
          <w:color w:val="FF0000"/>
        </w:rPr>
        <w:t xml:space="preserve"> standard</w:t>
      </w:r>
      <w:r w:rsidRPr="002B7BE3">
        <w:rPr>
          <w:rFonts w:asciiTheme="minorHAnsi" w:eastAsia="Times New Roman" w:hAnsiTheme="minorHAnsi" w:cstheme="minorHAnsi"/>
          <w:bCs/>
          <w:color w:val="FF0000"/>
        </w:rPr>
        <w:t>, meaning they are necessary to correct or ameliorate a physical or behavioral health condition, as determined by a licensed physician, surgeon, or psychologist.</w:t>
      </w:r>
    </w:p>
    <w:p w14:paraId="31DB8FED" w14:textId="1E2CD3C7" w:rsidR="0077338B" w:rsidRPr="002B7BE3" w:rsidRDefault="0077338B" w:rsidP="00972A4D">
      <w:pPr>
        <w:numPr>
          <w:ilvl w:val="0"/>
          <w:numId w:val="12"/>
        </w:numPr>
        <w:spacing w:before="21"/>
        <w:rPr>
          <w:rFonts w:asciiTheme="minorHAnsi" w:eastAsia="Times New Roman" w:hAnsiTheme="minorHAnsi" w:cstheme="minorHAnsi"/>
          <w:bCs/>
          <w:color w:val="FF0000"/>
        </w:rPr>
      </w:pPr>
      <w:r w:rsidRPr="002B7BE3">
        <w:rPr>
          <w:rFonts w:asciiTheme="minorHAnsi" w:eastAsia="Times New Roman" w:hAnsiTheme="minorHAnsi" w:cstheme="minorHAnsi"/>
          <w:b/>
          <w:bCs/>
          <w:color w:val="FF0000"/>
        </w:rPr>
        <w:t>Delivered Under a</w:t>
      </w:r>
      <w:r w:rsidR="00585735">
        <w:rPr>
          <w:rFonts w:asciiTheme="minorHAnsi" w:eastAsia="Times New Roman" w:hAnsiTheme="minorHAnsi" w:cstheme="minorHAnsi"/>
          <w:b/>
          <w:bCs/>
          <w:color w:val="FF0000"/>
        </w:rPr>
        <w:t xml:space="preserve"> Managed Care Plan (</w:t>
      </w:r>
      <w:r w:rsidRPr="002B7BE3">
        <w:rPr>
          <w:rFonts w:asciiTheme="minorHAnsi" w:eastAsia="Times New Roman" w:hAnsiTheme="minorHAnsi" w:cstheme="minorHAnsi"/>
          <w:b/>
          <w:bCs/>
          <w:color w:val="FF0000"/>
        </w:rPr>
        <w:t>MCP</w:t>
      </w:r>
      <w:r w:rsidR="00585735">
        <w:rPr>
          <w:rFonts w:asciiTheme="minorHAnsi" w:eastAsia="Times New Roman" w:hAnsiTheme="minorHAnsi" w:cstheme="minorHAnsi"/>
          <w:b/>
          <w:bCs/>
          <w:color w:val="FF0000"/>
        </w:rPr>
        <w:t>)</w:t>
      </w:r>
      <w:r w:rsidRPr="002B7BE3">
        <w:rPr>
          <w:rFonts w:asciiTheme="minorHAnsi" w:eastAsia="Times New Roman" w:hAnsiTheme="minorHAnsi" w:cstheme="minorHAnsi"/>
          <w:b/>
          <w:bCs/>
          <w:color w:val="FF0000"/>
        </w:rPr>
        <w:t>-Approved Behavioral Treatment Plan</w:t>
      </w:r>
    </w:p>
    <w:p w14:paraId="4F2D42ED" w14:textId="77777777" w:rsidR="0077338B" w:rsidRPr="002B7BE3" w:rsidRDefault="0077338B" w:rsidP="00972A4D">
      <w:pPr>
        <w:numPr>
          <w:ilvl w:val="1"/>
          <w:numId w:val="12"/>
        </w:numPr>
        <w:spacing w:before="21"/>
        <w:rPr>
          <w:rFonts w:asciiTheme="minorHAnsi" w:eastAsia="Times New Roman" w:hAnsiTheme="minorHAnsi" w:cstheme="minorHAnsi"/>
          <w:bCs/>
          <w:color w:val="FF0000"/>
        </w:rPr>
      </w:pPr>
      <w:r w:rsidRPr="002B7BE3">
        <w:rPr>
          <w:rFonts w:asciiTheme="minorHAnsi" w:eastAsia="Times New Roman" w:hAnsiTheme="minorHAnsi" w:cstheme="minorHAnsi"/>
          <w:bCs/>
          <w:color w:val="FF0000"/>
        </w:rPr>
        <w:t>The treatment plan must be developed and supervised by a BHT provider who meets the qualifications outlined in </w:t>
      </w:r>
      <w:r w:rsidRPr="002B7BE3">
        <w:rPr>
          <w:rFonts w:asciiTheme="minorHAnsi" w:eastAsia="Times New Roman" w:hAnsiTheme="minorHAnsi" w:cstheme="minorHAnsi"/>
          <w:b/>
          <w:bCs/>
          <w:color w:val="FF0000"/>
        </w:rPr>
        <w:t>California’s Medicaid State Plan</w:t>
      </w:r>
      <w:r w:rsidRPr="002B7BE3">
        <w:rPr>
          <w:rFonts w:asciiTheme="minorHAnsi" w:eastAsia="Times New Roman" w:hAnsiTheme="minorHAnsi" w:cstheme="minorHAnsi"/>
          <w:bCs/>
          <w:color w:val="FF0000"/>
        </w:rPr>
        <w:t>.</w:t>
      </w:r>
    </w:p>
    <w:p w14:paraId="166D510C" w14:textId="340C9821" w:rsidR="0077338B" w:rsidRPr="002B7BE3" w:rsidRDefault="0077338B" w:rsidP="00972A4D">
      <w:pPr>
        <w:numPr>
          <w:ilvl w:val="1"/>
          <w:numId w:val="12"/>
        </w:numPr>
        <w:spacing w:before="21"/>
        <w:rPr>
          <w:rFonts w:asciiTheme="minorHAnsi" w:eastAsia="Times New Roman" w:hAnsiTheme="minorHAnsi" w:cstheme="minorHAnsi"/>
          <w:bCs/>
          <w:color w:val="FF0000"/>
        </w:rPr>
      </w:pPr>
      <w:r w:rsidRPr="002B7BE3">
        <w:rPr>
          <w:rFonts w:asciiTheme="minorHAnsi" w:eastAsia="Times New Roman" w:hAnsiTheme="minorHAnsi" w:cstheme="minorHAnsi"/>
          <w:bCs/>
          <w:color w:val="FF0000"/>
        </w:rPr>
        <w:t xml:space="preserve">The plan must be reviewed and approved by the </w:t>
      </w:r>
      <w:r w:rsidR="00B05B73">
        <w:rPr>
          <w:rFonts w:asciiTheme="minorHAnsi" w:eastAsia="Times New Roman" w:hAnsiTheme="minorHAnsi" w:cstheme="minorHAnsi"/>
          <w:bCs/>
          <w:color w:val="FF0000"/>
        </w:rPr>
        <w:t>M</w:t>
      </w:r>
      <w:r w:rsidR="00C9133C" w:rsidRPr="002B7BE3">
        <w:rPr>
          <w:rFonts w:asciiTheme="minorHAnsi" w:eastAsia="Times New Roman" w:hAnsiTheme="minorHAnsi" w:cstheme="minorHAnsi"/>
          <w:bCs/>
          <w:color w:val="FF0000"/>
        </w:rPr>
        <w:t>ember</w:t>
      </w:r>
      <w:r w:rsidR="00585735">
        <w:rPr>
          <w:rFonts w:asciiTheme="minorHAnsi" w:eastAsia="Times New Roman" w:hAnsiTheme="minorHAnsi" w:cstheme="minorHAnsi"/>
          <w:bCs/>
          <w:color w:val="FF0000"/>
        </w:rPr>
        <w:t>’</w:t>
      </w:r>
      <w:r w:rsidR="00C9133C" w:rsidRPr="002B7BE3">
        <w:rPr>
          <w:rFonts w:asciiTheme="minorHAnsi" w:eastAsia="Times New Roman" w:hAnsiTheme="minorHAnsi" w:cstheme="minorHAnsi"/>
          <w:bCs/>
          <w:color w:val="FF0000"/>
        </w:rPr>
        <w:t>s</w:t>
      </w:r>
      <w:r w:rsidRPr="002B7BE3">
        <w:rPr>
          <w:rFonts w:asciiTheme="minorHAnsi" w:eastAsia="Times New Roman" w:hAnsiTheme="minorHAnsi" w:cstheme="minorHAnsi"/>
          <w:bCs/>
          <w:color w:val="FF0000"/>
        </w:rPr>
        <w:t> </w:t>
      </w:r>
      <w:r w:rsidRPr="002B7BE3">
        <w:rPr>
          <w:rFonts w:asciiTheme="minorHAnsi" w:eastAsia="Times New Roman" w:hAnsiTheme="minorHAnsi" w:cstheme="minorHAnsi"/>
          <w:b/>
          <w:bCs/>
          <w:color w:val="FF0000"/>
        </w:rPr>
        <w:t>MCP</w:t>
      </w:r>
      <w:r w:rsidRPr="002B7BE3">
        <w:rPr>
          <w:rFonts w:asciiTheme="minorHAnsi" w:eastAsia="Times New Roman" w:hAnsiTheme="minorHAnsi" w:cstheme="minorHAnsi"/>
          <w:bCs/>
          <w:color w:val="FF0000"/>
        </w:rPr>
        <w:t>.</w:t>
      </w:r>
    </w:p>
    <w:p w14:paraId="7ACAEFC1" w14:textId="77777777" w:rsidR="0077338B" w:rsidRPr="002B7BE3" w:rsidRDefault="0077338B" w:rsidP="00972A4D">
      <w:pPr>
        <w:numPr>
          <w:ilvl w:val="0"/>
          <w:numId w:val="12"/>
        </w:numPr>
        <w:spacing w:before="21"/>
        <w:rPr>
          <w:rFonts w:asciiTheme="minorHAnsi" w:eastAsia="Times New Roman" w:hAnsiTheme="minorHAnsi" w:cstheme="minorHAnsi"/>
          <w:bCs/>
          <w:color w:val="FF0000"/>
        </w:rPr>
      </w:pPr>
      <w:r w:rsidRPr="002B7BE3">
        <w:rPr>
          <w:rFonts w:asciiTheme="minorHAnsi" w:eastAsia="Times New Roman" w:hAnsiTheme="minorHAnsi" w:cstheme="minorHAnsi"/>
          <w:b/>
          <w:bCs/>
          <w:color w:val="FF0000"/>
        </w:rPr>
        <w:t>Provided by Qualified Providers</w:t>
      </w:r>
    </w:p>
    <w:p w14:paraId="565CBA5F" w14:textId="77777777" w:rsidR="0077338B" w:rsidRPr="002B7BE3" w:rsidRDefault="0077338B" w:rsidP="00972A4D">
      <w:pPr>
        <w:numPr>
          <w:ilvl w:val="1"/>
          <w:numId w:val="12"/>
        </w:numPr>
        <w:spacing w:before="21"/>
        <w:rPr>
          <w:rFonts w:asciiTheme="minorHAnsi" w:eastAsia="Times New Roman" w:hAnsiTheme="minorHAnsi" w:cstheme="minorHAnsi"/>
          <w:bCs/>
          <w:color w:val="FF0000"/>
        </w:rPr>
      </w:pPr>
      <w:r w:rsidRPr="002B7BE3">
        <w:rPr>
          <w:rFonts w:asciiTheme="minorHAnsi" w:eastAsia="Times New Roman" w:hAnsiTheme="minorHAnsi" w:cstheme="minorHAnsi"/>
          <w:bCs/>
          <w:color w:val="FF0000"/>
        </w:rPr>
        <w:t>Services must be delivered by a </w:t>
      </w:r>
      <w:r w:rsidRPr="002B7BE3">
        <w:rPr>
          <w:rFonts w:asciiTheme="minorHAnsi" w:eastAsia="Times New Roman" w:hAnsiTheme="minorHAnsi" w:cstheme="minorHAnsi"/>
          <w:b/>
          <w:bCs/>
          <w:color w:val="FF0000"/>
        </w:rPr>
        <w:t>Qualified Autism Service (QAS) provider</w:t>
      </w:r>
      <w:r w:rsidRPr="002B7BE3">
        <w:rPr>
          <w:rFonts w:asciiTheme="minorHAnsi" w:eastAsia="Times New Roman" w:hAnsiTheme="minorHAnsi" w:cstheme="minorHAnsi"/>
          <w:bCs/>
          <w:color w:val="FF0000"/>
        </w:rPr>
        <w:t> or a </w:t>
      </w:r>
      <w:r w:rsidRPr="002B7BE3">
        <w:rPr>
          <w:rFonts w:asciiTheme="minorHAnsi" w:eastAsia="Times New Roman" w:hAnsiTheme="minorHAnsi" w:cstheme="minorHAnsi"/>
          <w:b/>
          <w:bCs/>
          <w:color w:val="FF0000"/>
        </w:rPr>
        <w:t>licensed provider</w:t>
      </w:r>
      <w:r w:rsidRPr="002B7BE3">
        <w:rPr>
          <w:rFonts w:asciiTheme="minorHAnsi" w:eastAsia="Times New Roman" w:hAnsiTheme="minorHAnsi" w:cstheme="minorHAnsi"/>
          <w:bCs/>
          <w:color w:val="FF0000"/>
        </w:rPr>
        <w:t> acting within the scope of their licensure, as defined in the </w:t>
      </w:r>
      <w:r w:rsidRPr="002B7BE3">
        <w:rPr>
          <w:rFonts w:asciiTheme="minorHAnsi" w:eastAsia="Times New Roman" w:hAnsiTheme="minorHAnsi" w:cstheme="minorHAnsi"/>
          <w:b/>
          <w:bCs/>
          <w:color w:val="FF0000"/>
        </w:rPr>
        <w:t>California Medicaid State Plan</w:t>
      </w:r>
      <w:r w:rsidRPr="002B7BE3">
        <w:rPr>
          <w:rFonts w:asciiTheme="minorHAnsi" w:eastAsia="Times New Roman" w:hAnsiTheme="minorHAnsi" w:cstheme="minorHAnsi"/>
          <w:bCs/>
          <w:color w:val="FF0000"/>
        </w:rPr>
        <w:t>.</w:t>
      </w:r>
    </w:p>
    <w:p w14:paraId="3E66A0B5" w14:textId="77777777" w:rsidR="0077338B" w:rsidRPr="002B7BE3" w:rsidRDefault="0077338B" w:rsidP="0077338B">
      <w:pPr>
        <w:spacing w:before="21"/>
        <w:rPr>
          <w:rFonts w:asciiTheme="minorHAnsi" w:eastAsia="Times New Roman" w:hAnsiTheme="minorHAnsi" w:cstheme="minorHAnsi"/>
          <w:bCs/>
          <w:color w:val="FF0000"/>
        </w:rPr>
      </w:pPr>
      <w:r w:rsidRPr="002B7BE3">
        <w:rPr>
          <w:rFonts w:asciiTheme="minorHAnsi" w:eastAsia="Times New Roman" w:hAnsiTheme="minorHAnsi" w:cstheme="minorHAnsi"/>
          <w:bCs/>
          <w:color w:val="FF0000"/>
        </w:rPr>
        <w:t>These requirements ensure that BHT services are clinically appropriate, evidence-based, and delivered by credentialed professionals in accordance with federal and state regulations.</w:t>
      </w:r>
    </w:p>
    <w:p w14:paraId="59BB9BC8" w14:textId="77777777" w:rsidR="0077338B" w:rsidRPr="002B7BE3" w:rsidRDefault="0077338B" w:rsidP="00311999">
      <w:pPr>
        <w:spacing w:before="21"/>
        <w:rPr>
          <w:rFonts w:asciiTheme="minorHAnsi" w:eastAsia="Times New Roman" w:hAnsiTheme="minorHAnsi" w:cstheme="minorHAnsi"/>
          <w:bCs/>
        </w:rPr>
      </w:pPr>
    </w:p>
    <w:p w14:paraId="4EF507A4" w14:textId="77777777" w:rsidR="007C22F1" w:rsidRPr="002B7BE3" w:rsidRDefault="007C22F1" w:rsidP="007C22F1">
      <w:pPr>
        <w:spacing w:before="21"/>
        <w:jc w:val="center"/>
        <w:rPr>
          <w:rFonts w:asciiTheme="minorHAnsi" w:eastAsia="Times New Roman" w:hAnsiTheme="minorHAnsi" w:cstheme="minorHAnsi"/>
          <w:bCs/>
          <w:u w:val="single"/>
        </w:rPr>
      </w:pPr>
      <w:r w:rsidRPr="002B7BE3">
        <w:rPr>
          <w:rFonts w:asciiTheme="minorHAnsi" w:eastAsia="Times New Roman" w:hAnsiTheme="minorHAnsi" w:cstheme="minorHAnsi"/>
          <w:bCs/>
          <w:u w:val="single"/>
        </w:rPr>
        <w:t xml:space="preserve"> </w:t>
      </w:r>
    </w:p>
    <w:p w14:paraId="29330D06" w14:textId="77777777" w:rsidR="00BA325D" w:rsidRPr="002B7BE3" w:rsidRDefault="00E85674" w:rsidP="00972A4D">
      <w:pPr>
        <w:pStyle w:val="ListParagraph"/>
        <w:numPr>
          <w:ilvl w:val="0"/>
          <w:numId w:val="1"/>
        </w:numPr>
        <w:ind w:left="360"/>
        <w:rPr>
          <w:rFonts w:asciiTheme="minorHAnsi" w:eastAsia="Times New Roman" w:hAnsiTheme="minorHAnsi" w:cstheme="minorHAnsi"/>
          <w:b/>
          <w:bCs/>
          <w:i/>
        </w:rPr>
      </w:pPr>
      <w:r w:rsidRPr="002B7BE3">
        <w:rPr>
          <w:rFonts w:asciiTheme="minorHAnsi" w:eastAsia="Times New Roman" w:hAnsiTheme="minorHAnsi" w:cstheme="minorHAnsi"/>
          <w:b/>
          <w:bCs/>
          <w:i/>
        </w:rPr>
        <w:t>GENERAL INFORMATION</w:t>
      </w:r>
      <w:r w:rsidR="007E2D54" w:rsidRPr="002B7BE3">
        <w:rPr>
          <w:rFonts w:asciiTheme="minorHAnsi" w:eastAsia="Times New Roman" w:hAnsiTheme="minorHAnsi" w:cstheme="minorHAnsi"/>
          <w:b/>
          <w:bCs/>
          <w:i/>
        </w:rPr>
        <w:t>:</w:t>
      </w:r>
    </w:p>
    <w:p w14:paraId="26876EFB" w14:textId="77777777" w:rsidR="00526F00" w:rsidRPr="002B7BE3" w:rsidRDefault="00526F00" w:rsidP="00526F00">
      <w:pPr>
        <w:pStyle w:val="ListParagraph"/>
        <w:ind w:left="360"/>
        <w:rPr>
          <w:rFonts w:asciiTheme="minorHAnsi" w:eastAsia="Times New Roman" w:hAnsiTheme="minorHAnsi" w:cstheme="minorHAnsi"/>
          <w:b/>
          <w:bCs/>
        </w:rPr>
      </w:pPr>
    </w:p>
    <w:tbl>
      <w:tblPr>
        <w:tblStyle w:val="TableGrid"/>
        <w:tblW w:w="10800"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520"/>
        <w:gridCol w:w="2736"/>
        <w:gridCol w:w="2551"/>
        <w:gridCol w:w="2993"/>
      </w:tblGrid>
      <w:tr w:rsidR="00BA325D" w:rsidRPr="002B7BE3" w14:paraId="2685A52C" w14:textId="77777777" w:rsidTr="006C2186">
        <w:tc>
          <w:tcPr>
            <w:tcW w:w="2520" w:type="dxa"/>
          </w:tcPr>
          <w:p w14:paraId="34B957D2" w14:textId="77777777" w:rsidR="00BA325D" w:rsidRPr="002B7BE3" w:rsidRDefault="00DD674F" w:rsidP="00172FF2">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xml:space="preserve">First </w:t>
            </w:r>
            <w:r w:rsidR="00BA325D" w:rsidRPr="002B7BE3">
              <w:rPr>
                <w:rFonts w:asciiTheme="minorHAnsi" w:eastAsia="Times New Roman" w:hAnsiTheme="minorHAnsi" w:cstheme="minorHAnsi"/>
                <w:b/>
                <w:bCs/>
                <w:color w:val="auto"/>
              </w:rPr>
              <w:t>Name</w:t>
            </w:r>
            <w:r w:rsidRPr="002B7BE3">
              <w:rPr>
                <w:rFonts w:asciiTheme="minorHAnsi" w:eastAsia="Times New Roman" w:hAnsiTheme="minorHAnsi" w:cstheme="minorHAnsi"/>
                <w:b/>
                <w:bCs/>
                <w:color w:val="auto"/>
              </w:rPr>
              <w:t>:</w:t>
            </w:r>
          </w:p>
        </w:tc>
        <w:tc>
          <w:tcPr>
            <w:tcW w:w="2736" w:type="dxa"/>
          </w:tcPr>
          <w:p w14:paraId="456AD573" w14:textId="77777777" w:rsidR="00BA325D" w:rsidRPr="002B7BE3" w:rsidRDefault="00BA325D" w:rsidP="00885D38">
            <w:pPr>
              <w:ind w:left="90"/>
              <w:rPr>
                <w:rFonts w:asciiTheme="minorHAnsi" w:eastAsia="Times New Roman" w:hAnsiTheme="minorHAnsi" w:cstheme="minorHAnsi"/>
                <w:bCs/>
                <w:color w:val="auto"/>
              </w:rPr>
            </w:pPr>
          </w:p>
        </w:tc>
        <w:tc>
          <w:tcPr>
            <w:tcW w:w="2551" w:type="dxa"/>
          </w:tcPr>
          <w:p w14:paraId="2E8B8587" w14:textId="77777777" w:rsidR="00BA325D" w:rsidRPr="002B7BE3" w:rsidRDefault="00DD674F" w:rsidP="00172FF2">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Last Name:</w:t>
            </w:r>
          </w:p>
        </w:tc>
        <w:tc>
          <w:tcPr>
            <w:tcW w:w="2993" w:type="dxa"/>
          </w:tcPr>
          <w:p w14:paraId="398E6356" w14:textId="77777777" w:rsidR="00BA325D" w:rsidRPr="002B7BE3" w:rsidRDefault="00BA325D" w:rsidP="00885D38">
            <w:pPr>
              <w:ind w:left="90"/>
              <w:rPr>
                <w:rFonts w:asciiTheme="minorHAnsi" w:eastAsia="Times New Roman" w:hAnsiTheme="minorHAnsi" w:cstheme="minorHAnsi"/>
                <w:bCs/>
                <w:color w:val="auto"/>
              </w:rPr>
            </w:pPr>
          </w:p>
        </w:tc>
      </w:tr>
      <w:tr w:rsidR="00BA325D" w:rsidRPr="002B7BE3" w14:paraId="07B7E9D9" w14:textId="77777777" w:rsidTr="006C2186">
        <w:tc>
          <w:tcPr>
            <w:tcW w:w="2520" w:type="dxa"/>
          </w:tcPr>
          <w:p w14:paraId="701E5509" w14:textId="77777777" w:rsidR="00BA325D" w:rsidRPr="002B7BE3" w:rsidRDefault="00BA325D" w:rsidP="00172FF2">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Birth Date</w:t>
            </w:r>
            <w:r w:rsidR="00921D0A" w:rsidRPr="002B7BE3">
              <w:rPr>
                <w:rFonts w:asciiTheme="minorHAnsi" w:eastAsia="Times New Roman" w:hAnsiTheme="minorHAnsi" w:cstheme="minorHAnsi"/>
                <w:b/>
                <w:bCs/>
                <w:color w:val="auto"/>
              </w:rPr>
              <w:t>:</w:t>
            </w:r>
          </w:p>
        </w:tc>
        <w:tc>
          <w:tcPr>
            <w:tcW w:w="2736" w:type="dxa"/>
          </w:tcPr>
          <w:p w14:paraId="56B1221E" w14:textId="77777777" w:rsidR="00BA325D" w:rsidRPr="002B7BE3" w:rsidRDefault="00BA325D" w:rsidP="00172FF2">
            <w:pPr>
              <w:ind w:left="90"/>
              <w:rPr>
                <w:rFonts w:asciiTheme="minorHAnsi" w:eastAsia="Times New Roman" w:hAnsiTheme="minorHAnsi" w:cstheme="minorHAnsi"/>
                <w:bCs/>
                <w:color w:val="auto"/>
              </w:rPr>
            </w:pPr>
          </w:p>
        </w:tc>
        <w:tc>
          <w:tcPr>
            <w:tcW w:w="2551" w:type="dxa"/>
          </w:tcPr>
          <w:p w14:paraId="6476CFCF" w14:textId="77777777" w:rsidR="00BA325D" w:rsidRPr="002B7BE3" w:rsidRDefault="00526F00" w:rsidP="009A6509">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xml:space="preserve">IEHP </w:t>
            </w:r>
            <w:r w:rsidR="00921D0A" w:rsidRPr="002B7BE3">
              <w:rPr>
                <w:rFonts w:asciiTheme="minorHAnsi" w:eastAsia="Times New Roman" w:hAnsiTheme="minorHAnsi" w:cstheme="minorHAnsi"/>
                <w:b/>
                <w:bCs/>
                <w:color w:val="auto"/>
              </w:rPr>
              <w:t xml:space="preserve">Member </w:t>
            </w:r>
            <w:r w:rsidR="009A6509" w:rsidRPr="002B7BE3">
              <w:rPr>
                <w:rFonts w:asciiTheme="minorHAnsi" w:eastAsia="Times New Roman" w:hAnsiTheme="minorHAnsi" w:cstheme="minorHAnsi"/>
                <w:b/>
                <w:bCs/>
                <w:color w:val="auto"/>
              </w:rPr>
              <w:t>ID</w:t>
            </w:r>
            <w:r w:rsidR="00DD674F" w:rsidRPr="002B7BE3">
              <w:rPr>
                <w:rFonts w:asciiTheme="minorHAnsi" w:eastAsia="Times New Roman" w:hAnsiTheme="minorHAnsi" w:cstheme="minorHAnsi"/>
                <w:b/>
                <w:bCs/>
                <w:color w:val="auto"/>
              </w:rPr>
              <w:t>#:</w:t>
            </w:r>
          </w:p>
        </w:tc>
        <w:tc>
          <w:tcPr>
            <w:tcW w:w="2993" w:type="dxa"/>
          </w:tcPr>
          <w:p w14:paraId="3D0F1C27" w14:textId="77777777" w:rsidR="00BA325D" w:rsidRPr="002B7BE3" w:rsidRDefault="00BA325D" w:rsidP="00BA15E8">
            <w:pPr>
              <w:ind w:left="90"/>
              <w:rPr>
                <w:rFonts w:asciiTheme="minorHAnsi" w:eastAsia="Times New Roman" w:hAnsiTheme="minorHAnsi" w:cstheme="minorHAnsi"/>
                <w:bCs/>
                <w:color w:val="auto"/>
              </w:rPr>
            </w:pPr>
          </w:p>
        </w:tc>
      </w:tr>
      <w:tr w:rsidR="00BA325D" w:rsidRPr="002B7BE3" w14:paraId="3EF5A1AD" w14:textId="77777777" w:rsidTr="00526F00">
        <w:trPr>
          <w:trHeight w:val="480"/>
        </w:trPr>
        <w:tc>
          <w:tcPr>
            <w:tcW w:w="2520" w:type="dxa"/>
            <w:vAlign w:val="center"/>
          </w:tcPr>
          <w:p w14:paraId="3592EFF7" w14:textId="77777777" w:rsidR="00BA325D" w:rsidRPr="002B7BE3" w:rsidRDefault="00BA325D" w:rsidP="00526F00">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Present Address</w:t>
            </w:r>
            <w:r w:rsidR="00921D0A" w:rsidRPr="002B7BE3">
              <w:rPr>
                <w:rFonts w:asciiTheme="minorHAnsi" w:eastAsia="Times New Roman" w:hAnsiTheme="minorHAnsi" w:cstheme="minorHAnsi"/>
                <w:b/>
                <w:bCs/>
                <w:color w:val="auto"/>
              </w:rPr>
              <w:t>:</w:t>
            </w:r>
          </w:p>
        </w:tc>
        <w:tc>
          <w:tcPr>
            <w:tcW w:w="8280" w:type="dxa"/>
            <w:gridSpan w:val="3"/>
            <w:vAlign w:val="center"/>
          </w:tcPr>
          <w:p w14:paraId="610CB12B" w14:textId="77777777" w:rsidR="00BA325D" w:rsidRPr="002B7BE3" w:rsidRDefault="00BA325D" w:rsidP="00526F00">
            <w:pPr>
              <w:rPr>
                <w:rFonts w:asciiTheme="minorHAnsi" w:hAnsiTheme="minorHAnsi" w:cstheme="minorHAnsi"/>
                <w:highlight w:val="yellow"/>
              </w:rPr>
            </w:pPr>
          </w:p>
        </w:tc>
      </w:tr>
      <w:tr w:rsidR="00DD674F" w:rsidRPr="002B7BE3" w14:paraId="6206E7BD" w14:textId="77777777" w:rsidTr="006C2186">
        <w:tc>
          <w:tcPr>
            <w:tcW w:w="2520" w:type="dxa"/>
          </w:tcPr>
          <w:p w14:paraId="704848A1" w14:textId="77777777" w:rsidR="00DD674F" w:rsidRPr="002B7BE3" w:rsidRDefault="00921D0A" w:rsidP="00172FF2">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lastRenderedPageBreak/>
              <w:t>Parent/Guardian:</w:t>
            </w:r>
          </w:p>
        </w:tc>
        <w:tc>
          <w:tcPr>
            <w:tcW w:w="2736" w:type="dxa"/>
          </w:tcPr>
          <w:p w14:paraId="20174013" w14:textId="77777777" w:rsidR="00DD674F" w:rsidRPr="002B7BE3" w:rsidRDefault="00DD674F" w:rsidP="00172FF2">
            <w:pPr>
              <w:ind w:left="90"/>
              <w:rPr>
                <w:rFonts w:asciiTheme="minorHAnsi" w:eastAsia="Times New Roman" w:hAnsiTheme="minorHAnsi" w:cstheme="minorHAnsi"/>
                <w:bCs/>
                <w:color w:val="auto"/>
              </w:rPr>
            </w:pPr>
          </w:p>
        </w:tc>
        <w:tc>
          <w:tcPr>
            <w:tcW w:w="2551" w:type="dxa"/>
          </w:tcPr>
          <w:p w14:paraId="3701EED9" w14:textId="77777777" w:rsidR="00DD674F" w:rsidRPr="002B7BE3" w:rsidRDefault="00921D0A" w:rsidP="00DD674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Phone</w:t>
            </w:r>
            <w:r w:rsidR="00DD674F" w:rsidRPr="002B7BE3">
              <w:rPr>
                <w:rFonts w:asciiTheme="minorHAnsi" w:eastAsia="Times New Roman" w:hAnsiTheme="minorHAnsi" w:cstheme="minorHAnsi"/>
                <w:b/>
                <w:bCs/>
                <w:color w:val="auto"/>
              </w:rPr>
              <w:t>:</w:t>
            </w:r>
          </w:p>
        </w:tc>
        <w:tc>
          <w:tcPr>
            <w:tcW w:w="2993" w:type="dxa"/>
          </w:tcPr>
          <w:p w14:paraId="6034BB6B" w14:textId="77777777" w:rsidR="00DD674F" w:rsidRPr="002B7BE3" w:rsidRDefault="00DD674F" w:rsidP="00DD674F">
            <w:pPr>
              <w:ind w:left="90"/>
              <w:rPr>
                <w:rFonts w:asciiTheme="minorHAnsi" w:eastAsia="Times New Roman" w:hAnsiTheme="minorHAnsi" w:cstheme="minorHAnsi"/>
                <w:bCs/>
                <w:color w:val="auto"/>
              </w:rPr>
            </w:pPr>
          </w:p>
        </w:tc>
      </w:tr>
      <w:tr w:rsidR="00BA325D" w:rsidRPr="002B7BE3" w14:paraId="04D858BC" w14:textId="77777777" w:rsidTr="006C2186">
        <w:tc>
          <w:tcPr>
            <w:tcW w:w="2520" w:type="dxa"/>
          </w:tcPr>
          <w:p w14:paraId="3DF51EC5" w14:textId="77777777" w:rsidR="00BA325D" w:rsidRPr="002B7BE3" w:rsidRDefault="00921D0A" w:rsidP="00172FF2">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Language</w:t>
            </w:r>
            <w:r w:rsidR="00DD674F" w:rsidRPr="002B7BE3">
              <w:rPr>
                <w:rFonts w:asciiTheme="minorHAnsi" w:eastAsia="Times New Roman" w:hAnsiTheme="minorHAnsi" w:cstheme="minorHAnsi"/>
                <w:b/>
                <w:bCs/>
                <w:color w:val="auto"/>
              </w:rPr>
              <w:t>:</w:t>
            </w:r>
          </w:p>
        </w:tc>
        <w:tc>
          <w:tcPr>
            <w:tcW w:w="2736" w:type="dxa"/>
          </w:tcPr>
          <w:p w14:paraId="7FAA2EA0" w14:textId="77777777" w:rsidR="00BA325D" w:rsidRPr="002B7BE3" w:rsidRDefault="00BA325D" w:rsidP="00885D38">
            <w:pPr>
              <w:ind w:left="90"/>
              <w:rPr>
                <w:rFonts w:asciiTheme="minorHAnsi" w:eastAsia="Times New Roman" w:hAnsiTheme="minorHAnsi" w:cstheme="minorHAnsi"/>
                <w:bCs/>
                <w:color w:val="auto"/>
              </w:rPr>
            </w:pPr>
          </w:p>
        </w:tc>
        <w:tc>
          <w:tcPr>
            <w:tcW w:w="2551" w:type="dxa"/>
          </w:tcPr>
          <w:p w14:paraId="3ECB9FC5" w14:textId="77777777" w:rsidR="00BA325D" w:rsidRPr="002B7BE3" w:rsidRDefault="00FD6C7A" w:rsidP="00172FF2">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Reporting Period</w:t>
            </w:r>
            <w:r w:rsidR="00DD674F" w:rsidRPr="002B7BE3">
              <w:rPr>
                <w:rFonts w:asciiTheme="minorHAnsi" w:eastAsia="Times New Roman" w:hAnsiTheme="minorHAnsi" w:cstheme="minorHAnsi"/>
                <w:b/>
                <w:bCs/>
                <w:color w:val="auto"/>
              </w:rPr>
              <w:t>:</w:t>
            </w:r>
          </w:p>
        </w:tc>
        <w:tc>
          <w:tcPr>
            <w:tcW w:w="2993" w:type="dxa"/>
          </w:tcPr>
          <w:p w14:paraId="24BD14EC" w14:textId="00C7507C" w:rsidR="00BA325D" w:rsidRPr="002B7BE3" w:rsidRDefault="006C2186" w:rsidP="00F5775D">
            <w:pPr>
              <w:rPr>
                <w:rFonts w:asciiTheme="minorHAnsi" w:eastAsia="Times New Roman" w:hAnsiTheme="minorHAnsi" w:cstheme="minorHAnsi"/>
                <w:bCs/>
                <w:color w:val="auto"/>
              </w:rPr>
            </w:pPr>
            <w:r>
              <w:rPr>
                <w:rFonts w:asciiTheme="minorHAnsi" w:eastAsia="Times New Roman" w:hAnsiTheme="minorHAnsi" w:cstheme="minorHAnsi"/>
                <w:bCs/>
                <w:color w:val="auto"/>
              </w:rPr>
              <w:t>MM</w:t>
            </w:r>
            <w:r w:rsidR="00FD6C7A" w:rsidRPr="002B7BE3">
              <w:rPr>
                <w:rFonts w:asciiTheme="minorHAnsi" w:eastAsia="Times New Roman" w:hAnsiTheme="minorHAnsi" w:cstheme="minorHAnsi"/>
                <w:bCs/>
                <w:color w:val="auto"/>
              </w:rPr>
              <w:t>/</w:t>
            </w:r>
            <w:r>
              <w:rPr>
                <w:rFonts w:asciiTheme="minorHAnsi" w:eastAsia="Times New Roman" w:hAnsiTheme="minorHAnsi" w:cstheme="minorHAnsi"/>
                <w:bCs/>
                <w:color w:val="auto"/>
              </w:rPr>
              <w:t>DD</w:t>
            </w:r>
            <w:r w:rsidR="00FD6C7A" w:rsidRPr="002B7BE3">
              <w:rPr>
                <w:rFonts w:asciiTheme="minorHAnsi" w:eastAsia="Times New Roman" w:hAnsiTheme="minorHAnsi" w:cstheme="minorHAnsi"/>
                <w:bCs/>
                <w:color w:val="auto"/>
              </w:rPr>
              <w:t>/</w:t>
            </w:r>
            <w:r>
              <w:rPr>
                <w:rFonts w:asciiTheme="minorHAnsi" w:eastAsia="Times New Roman" w:hAnsiTheme="minorHAnsi" w:cstheme="minorHAnsi"/>
                <w:bCs/>
                <w:color w:val="auto"/>
              </w:rPr>
              <w:t>YYYY</w:t>
            </w:r>
            <w:r w:rsidR="00FD6C7A" w:rsidRPr="002B7BE3">
              <w:rPr>
                <w:rFonts w:asciiTheme="minorHAnsi" w:eastAsia="Times New Roman" w:hAnsiTheme="minorHAnsi" w:cstheme="minorHAnsi"/>
                <w:bCs/>
                <w:color w:val="auto"/>
              </w:rPr>
              <w:t xml:space="preserve"> - </w:t>
            </w:r>
            <w:r>
              <w:rPr>
                <w:rFonts w:asciiTheme="minorHAnsi" w:eastAsia="Times New Roman" w:hAnsiTheme="minorHAnsi" w:cstheme="minorHAnsi"/>
                <w:bCs/>
                <w:color w:val="auto"/>
              </w:rPr>
              <w:t>MM</w:t>
            </w:r>
            <w:r w:rsidR="00FD6C7A" w:rsidRPr="002B7BE3">
              <w:rPr>
                <w:rFonts w:asciiTheme="minorHAnsi" w:eastAsia="Times New Roman" w:hAnsiTheme="minorHAnsi" w:cstheme="minorHAnsi"/>
                <w:bCs/>
                <w:color w:val="auto"/>
              </w:rPr>
              <w:t>/</w:t>
            </w:r>
            <w:r>
              <w:rPr>
                <w:rFonts w:asciiTheme="minorHAnsi" w:eastAsia="Times New Roman" w:hAnsiTheme="minorHAnsi" w:cstheme="minorHAnsi"/>
                <w:bCs/>
                <w:color w:val="auto"/>
              </w:rPr>
              <w:t>DD</w:t>
            </w:r>
            <w:r w:rsidR="00FD6C7A" w:rsidRPr="002B7BE3">
              <w:rPr>
                <w:rFonts w:asciiTheme="minorHAnsi" w:eastAsia="Times New Roman" w:hAnsiTheme="minorHAnsi" w:cstheme="minorHAnsi"/>
                <w:bCs/>
                <w:color w:val="auto"/>
              </w:rPr>
              <w:t>/</w:t>
            </w:r>
            <w:r>
              <w:rPr>
                <w:rFonts w:asciiTheme="minorHAnsi" w:eastAsia="Times New Roman" w:hAnsiTheme="minorHAnsi" w:cstheme="minorHAnsi"/>
                <w:bCs/>
                <w:color w:val="auto"/>
              </w:rPr>
              <w:t>YYYY</w:t>
            </w:r>
          </w:p>
        </w:tc>
      </w:tr>
      <w:tr w:rsidR="00DD674F" w:rsidRPr="002B7BE3" w14:paraId="23B0C89A" w14:textId="77777777" w:rsidTr="006C2186">
        <w:tc>
          <w:tcPr>
            <w:tcW w:w="2520" w:type="dxa"/>
          </w:tcPr>
          <w:p w14:paraId="7AD0E435" w14:textId="77777777" w:rsidR="00DD674F" w:rsidRPr="002B7BE3" w:rsidRDefault="00DD674F" w:rsidP="00DD674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Report Date:</w:t>
            </w:r>
          </w:p>
        </w:tc>
        <w:tc>
          <w:tcPr>
            <w:tcW w:w="2736" w:type="dxa"/>
          </w:tcPr>
          <w:p w14:paraId="3ACFC322" w14:textId="77777777" w:rsidR="00DD674F" w:rsidRPr="002B7BE3" w:rsidRDefault="00DD674F" w:rsidP="00F5775D">
            <w:pPr>
              <w:ind w:left="90"/>
              <w:rPr>
                <w:rFonts w:asciiTheme="minorHAnsi" w:eastAsia="Times New Roman" w:hAnsiTheme="minorHAnsi" w:cstheme="minorHAnsi"/>
                <w:bCs/>
                <w:color w:val="auto"/>
              </w:rPr>
            </w:pPr>
          </w:p>
        </w:tc>
        <w:tc>
          <w:tcPr>
            <w:tcW w:w="2551" w:type="dxa"/>
          </w:tcPr>
          <w:p w14:paraId="4DB3CFB4" w14:textId="3011FEF9" w:rsidR="000756A7" w:rsidRPr="002B7BE3" w:rsidRDefault="000756A7" w:rsidP="000756A7">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Behavior Technician</w:t>
            </w:r>
            <w:r w:rsidR="008B74DE" w:rsidRPr="002B7BE3">
              <w:rPr>
                <w:rFonts w:asciiTheme="minorHAnsi" w:eastAsia="Times New Roman" w:hAnsiTheme="minorHAnsi" w:cstheme="minorHAnsi"/>
                <w:b/>
                <w:bCs/>
                <w:color w:val="FF0000"/>
              </w:rPr>
              <w:t xml:space="preserve"> (s)</w:t>
            </w:r>
            <w:r w:rsidRPr="002B7BE3">
              <w:rPr>
                <w:rFonts w:asciiTheme="minorHAnsi" w:eastAsia="Times New Roman" w:hAnsiTheme="minorHAnsi" w:cstheme="minorHAnsi"/>
                <w:b/>
                <w:bCs/>
                <w:color w:val="FF0000"/>
              </w:rPr>
              <w:t>:</w:t>
            </w:r>
          </w:p>
          <w:p w14:paraId="7022D791" w14:textId="77777777" w:rsidR="00DD674F" w:rsidRPr="002B7BE3" w:rsidRDefault="00FD6C7A" w:rsidP="00DD674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Program Supervisor</w:t>
            </w:r>
            <w:r w:rsidR="00921D0A" w:rsidRPr="002B7BE3">
              <w:rPr>
                <w:rFonts w:asciiTheme="minorHAnsi" w:eastAsia="Times New Roman" w:hAnsiTheme="minorHAnsi" w:cstheme="minorHAnsi"/>
                <w:b/>
                <w:bCs/>
                <w:color w:val="auto"/>
              </w:rPr>
              <w:t>:</w:t>
            </w:r>
          </w:p>
          <w:p w14:paraId="4F7DCF2F" w14:textId="7BE8EE71" w:rsidR="000756A7" w:rsidRPr="002B7BE3" w:rsidRDefault="000756A7" w:rsidP="00DD674F">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Supervising BCBA:  </w:t>
            </w:r>
          </w:p>
        </w:tc>
        <w:tc>
          <w:tcPr>
            <w:tcW w:w="2993" w:type="dxa"/>
          </w:tcPr>
          <w:p w14:paraId="28822421" w14:textId="77777777" w:rsidR="00DD674F" w:rsidRPr="002B7BE3" w:rsidRDefault="00DD674F" w:rsidP="00DD674F">
            <w:pPr>
              <w:ind w:left="90"/>
              <w:rPr>
                <w:rFonts w:asciiTheme="minorHAnsi" w:eastAsia="Times New Roman" w:hAnsiTheme="minorHAnsi" w:cstheme="minorHAnsi"/>
                <w:bCs/>
                <w:color w:val="auto"/>
              </w:rPr>
            </w:pPr>
          </w:p>
        </w:tc>
      </w:tr>
      <w:tr w:rsidR="002A365D" w:rsidRPr="002B7BE3" w14:paraId="23EA0059" w14:textId="77777777">
        <w:tc>
          <w:tcPr>
            <w:tcW w:w="5256" w:type="dxa"/>
            <w:gridSpan w:val="2"/>
          </w:tcPr>
          <w:p w14:paraId="6F71F0A1" w14:textId="46B5A70F" w:rsidR="002A365D" w:rsidRPr="002B7BE3" w:rsidRDefault="002A365D" w:rsidP="00F5775D">
            <w:pPr>
              <w:ind w:left="90"/>
              <w:rPr>
                <w:rFonts w:asciiTheme="minorHAnsi" w:eastAsia="Times New Roman" w:hAnsiTheme="minorHAnsi" w:cstheme="minorHAnsi"/>
                <w:bCs/>
                <w:color w:val="auto"/>
              </w:rPr>
            </w:pPr>
            <w:r w:rsidRPr="002A365D">
              <w:rPr>
                <w:rFonts w:asciiTheme="minorHAnsi" w:eastAsia="Times New Roman" w:hAnsiTheme="minorHAnsi" w:cstheme="minorHAnsi"/>
                <w:b/>
                <w:bCs/>
                <w:color w:val="FF0000"/>
              </w:rPr>
              <w:t xml:space="preserve">Supervising Clinicians Phone Number: </w:t>
            </w:r>
          </w:p>
        </w:tc>
        <w:tc>
          <w:tcPr>
            <w:tcW w:w="5544" w:type="dxa"/>
            <w:gridSpan w:val="2"/>
          </w:tcPr>
          <w:p w14:paraId="297C62E0" w14:textId="77777777" w:rsidR="002A365D" w:rsidRPr="002B7BE3" w:rsidRDefault="002A365D" w:rsidP="00DD674F">
            <w:pPr>
              <w:ind w:left="90"/>
              <w:rPr>
                <w:rFonts w:asciiTheme="minorHAnsi" w:eastAsia="Times New Roman" w:hAnsiTheme="minorHAnsi" w:cstheme="minorHAnsi"/>
                <w:bCs/>
                <w:color w:val="auto"/>
              </w:rPr>
            </w:pPr>
          </w:p>
        </w:tc>
      </w:tr>
    </w:tbl>
    <w:p w14:paraId="500C81C7" w14:textId="77777777" w:rsidR="00580585" w:rsidRPr="002B7BE3" w:rsidRDefault="00580585" w:rsidP="00172FF2">
      <w:pPr>
        <w:ind w:left="90"/>
        <w:rPr>
          <w:rFonts w:asciiTheme="minorHAnsi" w:eastAsia="Times New Roman" w:hAnsiTheme="minorHAnsi" w:cstheme="minorHAnsi"/>
          <w:b/>
          <w:bCs/>
        </w:rPr>
      </w:pPr>
    </w:p>
    <w:p w14:paraId="697B298F" w14:textId="1E263326" w:rsidR="00C46D7A" w:rsidRPr="002B7BE3" w:rsidRDefault="00744F38" w:rsidP="00C46D7A">
      <w:pPr>
        <w:spacing w:before="100" w:beforeAutospacing="1" w:after="100" w:afterAutospacing="1" w:line="300" w:lineRule="atLeast"/>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Addendum Statement: </w:t>
      </w:r>
      <w:r w:rsidR="00397DD7" w:rsidRPr="002B7BE3">
        <w:rPr>
          <w:rFonts w:asciiTheme="minorHAnsi" w:eastAsia="Times New Roman" w:hAnsiTheme="minorHAnsi" w:cstheme="minorHAnsi"/>
          <w:b/>
          <w:bCs/>
          <w:color w:val="FF0000"/>
        </w:rPr>
        <w:t xml:space="preserve"> </w:t>
      </w:r>
      <w:r w:rsidR="00C46D7A" w:rsidRPr="002B7BE3">
        <w:rPr>
          <w:rFonts w:asciiTheme="minorHAnsi" w:eastAsia="Times New Roman" w:hAnsiTheme="minorHAnsi" w:cstheme="minorHAnsi"/>
          <w:color w:val="FF0000"/>
        </w:rPr>
        <w:br/>
        <w:t xml:space="preserve">This is an </w:t>
      </w:r>
      <w:r w:rsidR="00C46D7A" w:rsidRPr="002B7BE3">
        <w:rPr>
          <w:rFonts w:asciiTheme="minorHAnsi" w:eastAsia="Times New Roman" w:hAnsiTheme="minorHAnsi" w:cstheme="minorHAnsi"/>
          <w:b/>
          <w:bCs/>
          <w:color w:val="FF0000"/>
        </w:rPr>
        <w:t>addendum report</w:t>
      </w:r>
      <w:r w:rsidR="00C46D7A" w:rsidRPr="002B7BE3">
        <w:rPr>
          <w:rFonts w:asciiTheme="minorHAnsi" w:eastAsia="Times New Roman" w:hAnsiTheme="minorHAnsi" w:cstheme="minorHAnsi"/>
          <w:color w:val="FF0000"/>
        </w:rPr>
        <w:t xml:space="preserve"> to the </w:t>
      </w:r>
      <w:r w:rsidR="00C46D7A" w:rsidRPr="002B7BE3">
        <w:rPr>
          <w:rFonts w:asciiTheme="minorHAnsi" w:eastAsia="Times New Roman" w:hAnsiTheme="minorHAnsi" w:cstheme="minorHAnsi"/>
          <w:b/>
          <w:bCs/>
          <w:color w:val="FF0000"/>
        </w:rPr>
        <w:t>6-Month Treatment Plan</w:t>
      </w:r>
      <w:r w:rsidR="00C46D7A" w:rsidRPr="002B7BE3">
        <w:rPr>
          <w:rFonts w:asciiTheme="minorHAnsi" w:eastAsia="Times New Roman" w:hAnsiTheme="minorHAnsi" w:cstheme="minorHAnsi"/>
          <w:color w:val="FF0000"/>
        </w:rPr>
        <w:t xml:space="preserve"> dated </w:t>
      </w:r>
      <w:r w:rsidR="00C46D7A" w:rsidRPr="002B7BE3">
        <w:rPr>
          <w:rFonts w:asciiTheme="minorHAnsi" w:eastAsia="Times New Roman" w:hAnsiTheme="minorHAnsi" w:cstheme="minorHAnsi"/>
          <w:b/>
          <w:bCs/>
          <w:color w:val="FF0000"/>
        </w:rPr>
        <w:t>[</w:t>
      </w:r>
      <w:r w:rsidR="006C2186">
        <w:rPr>
          <w:rFonts w:asciiTheme="minorHAnsi" w:eastAsia="Times New Roman" w:hAnsiTheme="minorHAnsi" w:cstheme="minorHAnsi"/>
          <w:b/>
          <w:bCs/>
          <w:color w:val="FF0000"/>
        </w:rPr>
        <w:t>MM</w:t>
      </w:r>
      <w:r w:rsidR="000E4886">
        <w:rPr>
          <w:rFonts w:asciiTheme="minorHAnsi" w:eastAsia="Times New Roman" w:hAnsiTheme="minorHAnsi" w:cstheme="minorHAnsi"/>
          <w:b/>
          <w:bCs/>
          <w:color w:val="FF0000"/>
        </w:rPr>
        <w:t>/</w:t>
      </w:r>
      <w:r w:rsidR="006C2186">
        <w:rPr>
          <w:rFonts w:asciiTheme="minorHAnsi" w:eastAsia="Times New Roman" w:hAnsiTheme="minorHAnsi" w:cstheme="minorHAnsi"/>
          <w:b/>
          <w:bCs/>
          <w:color w:val="FF0000"/>
        </w:rPr>
        <w:t>DD</w:t>
      </w:r>
      <w:r w:rsidR="000E4886">
        <w:rPr>
          <w:rFonts w:asciiTheme="minorHAnsi" w:eastAsia="Times New Roman" w:hAnsiTheme="minorHAnsi" w:cstheme="minorHAnsi"/>
          <w:b/>
          <w:bCs/>
          <w:color w:val="FF0000"/>
        </w:rPr>
        <w:t>/</w:t>
      </w:r>
      <w:r w:rsidR="006C2186">
        <w:rPr>
          <w:rFonts w:asciiTheme="minorHAnsi" w:eastAsia="Times New Roman" w:hAnsiTheme="minorHAnsi" w:cstheme="minorHAnsi"/>
          <w:b/>
          <w:bCs/>
          <w:color w:val="FF0000"/>
        </w:rPr>
        <w:t>YYYY</w:t>
      </w:r>
      <w:r w:rsidR="00C46D7A" w:rsidRPr="002B7BE3">
        <w:rPr>
          <w:rFonts w:asciiTheme="minorHAnsi" w:eastAsia="Times New Roman" w:hAnsiTheme="minorHAnsi" w:cstheme="minorHAnsi"/>
          <w:b/>
          <w:bCs/>
          <w:color w:val="FF0000"/>
        </w:rPr>
        <w:t>]</w:t>
      </w:r>
      <w:r w:rsidR="00C46D7A" w:rsidRPr="002B7BE3">
        <w:rPr>
          <w:rFonts w:asciiTheme="minorHAnsi" w:eastAsia="Times New Roman" w:hAnsiTheme="minorHAnsi" w:cstheme="minorHAnsi"/>
          <w:color w:val="FF0000"/>
        </w:rPr>
        <w:t xml:space="preserve">. This addendum report is being submitted to </w:t>
      </w:r>
      <w:r w:rsidR="00C46D7A" w:rsidRPr="002B7BE3">
        <w:rPr>
          <w:rFonts w:asciiTheme="minorHAnsi" w:eastAsia="Times New Roman" w:hAnsiTheme="minorHAnsi" w:cstheme="minorHAnsi"/>
          <w:b/>
          <w:bCs/>
          <w:color w:val="FF0000"/>
        </w:rPr>
        <w:t>[state reason for addendum, e.g., update treatment goals, document progress toward discharge, reflect change in service setting, etc.]</w:t>
      </w:r>
      <w:r w:rsidR="00C46D7A" w:rsidRPr="002B7BE3">
        <w:rPr>
          <w:rFonts w:asciiTheme="minorHAnsi" w:eastAsia="Times New Roman" w:hAnsiTheme="minorHAnsi" w:cstheme="minorHAnsi"/>
          <w:color w:val="FF0000"/>
        </w:rPr>
        <w:t xml:space="preserve">. </w:t>
      </w:r>
    </w:p>
    <w:p w14:paraId="34F647EA" w14:textId="77777777" w:rsidR="00C46D7A" w:rsidRPr="002B7BE3" w:rsidRDefault="00C46D7A" w:rsidP="00C46D7A">
      <w:pPr>
        <w:spacing w:beforeAutospacing="1"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Clinical justification is required</w:t>
      </w:r>
      <w:r w:rsidRPr="002B7BE3">
        <w:rPr>
          <w:rFonts w:asciiTheme="minorHAnsi" w:eastAsia="Times New Roman" w:hAnsiTheme="minorHAnsi" w:cstheme="minorHAnsi"/>
          <w:color w:val="FF0000"/>
        </w:rPr>
        <w:t xml:space="preserve"> for all modifications, additions, or updates to the treatment plan and must be clearly documented within this report.</w:t>
      </w:r>
    </w:p>
    <w:p w14:paraId="4B03D07E" w14:textId="77777777" w:rsidR="002D715B" w:rsidRPr="002B7BE3" w:rsidRDefault="002D715B" w:rsidP="00172FF2">
      <w:pPr>
        <w:ind w:left="90"/>
        <w:rPr>
          <w:rFonts w:asciiTheme="minorHAnsi" w:eastAsia="Times New Roman" w:hAnsiTheme="minorHAnsi" w:cstheme="minorHAnsi"/>
          <w:b/>
          <w:bCs/>
        </w:rPr>
      </w:pPr>
    </w:p>
    <w:p w14:paraId="0ADB943A" w14:textId="77777777" w:rsidR="006E35CB" w:rsidRPr="002B7BE3" w:rsidRDefault="00FD6C7A" w:rsidP="00972A4D">
      <w:pPr>
        <w:pStyle w:val="ListParagraph"/>
        <w:numPr>
          <w:ilvl w:val="0"/>
          <w:numId w:val="1"/>
        </w:numPr>
        <w:ind w:left="360"/>
        <w:rPr>
          <w:rFonts w:asciiTheme="minorHAnsi" w:eastAsia="Times New Roman" w:hAnsiTheme="minorHAnsi" w:cstheme="minorHAnsi"/>
          <w:b/>
          <w:bCs/>
          <w:i/>
        </w:rPr>
      </w:pPr>
      <w:r w:rsidRPr="002B7BE3">
        <w:rPr>
          <w:rFonts w:asciiTheme="minorHAnsi" w:eastAsia="Times New Roman" w:hAnsiTheme="minorHAnsi" w:cstheme="minorHAnsi"/>
          <w:b/>
          <w:bCs/>
          <w:i/>
        </w:rPr>
        <w:t>SESSION INFORMATION</w:t>
      </w:r>
      <w:r w:rsidR="007E2D54" w:rsidRPr="002B7BE3">
        <w:rPr>
          <w:rFonts w:asciiTheme="minorHAnsi" w:eastAsia="Times New Roman" w:hAnsiTheme="minorHAnsi" w:cstheme="minorHAnsi"/>
          <w:b/>
          <w:bCs/>
          <w:i/>
        </w:rPr>
        <w:t>:</w:t>
      </w:r>
    </w:p>
    <w:p w14:paraId="24D21BE3" w14:textId="68C1B6A3" w:rsidR="006E35CB" w:rsidRPr="002B7BE3" w:rsidRDefault="00FD6C7A" w:rsidP="005A2CA6">
      <w:pPr>
        <w:pStyle w:val="ListParagraph"/>
        <w:ind w:left="360"/>
        <w:jc w:val="both"/>
        <w:rPr>
          <w:rFonts w:asciiTheme="minorHAnsi" w:eastAsia="Times New Roman" w:hAnsiTheme="minorHAnsi" w:cstheme="minorHAnsi"/>
          <w:bCs/>
          <w:color w:val="FF0000"/>
        </w:rPr>
      </w:pPr>
      <w:r w:rsidRPr="002B7BE3">
        <w:rPr>
          <w:rFonts w:asciiTheme="minorHAnsi" w:eastAsia="Times New Roman" w:hAnsiTheme="minorHAnsi" w:cstheme="minorHAnsi"/>
          <w:bCs/>
          <w:color w:val="auto"/>
        </w:rPr>
        <w:t xml:space="preserve">Within the section and using the table below, </w:t>
      </w:r>
      <w:r w:rsidR="00C77FA6">
        <w:rPr>
          <w:rFonts w:asciiTheme="minorHAnsi" w:eastAsia="Times New Roman" w:hAnsiTheme="minorHAnsi" w:cstheme="minorHAnsi"/>
          <w:bCs/>
          <w:color w:val="auto"/>
        </w:rPr>
        <w:t>p</w:t>
      </w:r>
      <w:r w:rsidRPr="002B7BE3">
        <w:rPr>
          <w:rFonts w:asciiTheme="minorHAnsi" w:eastAsia="Times New Roman" w:hAnsiTheme="minorHAnsi" w:cstheme="minorHAnsi"/>
          <w:bCs/>
          <w:color w:val="auto"/>
        </w:rPr>
        <w:t>rovider will list the treatment</w:t>
      </w:r>
      <w:r w:rsidRPr="002B7BE3">
        <w:rPr>
          <w:rFonts w:asciiTheme="minorHAnsi" w:eastAsia="Times New Roman" w:hAnsiTheme="minorHAnsi" w:cstheme="minorHAnsi"/>
          <w:bCs/>
          <w:color w:val="FF0000"/>
        </w:rPr>
        <w:t xml:space="preserve"> </w:t>
      </w:r>
      <w:r w:rsidR="00CF2642" w:rsidRPr="002B7BE3">
        <w:rPr>
          <w:rFonts w:asciiTheme="minorHAnsi" w:eastAsia="Times New Roman" w:hAnsiTheme="minorHAnsi" w:cstheme="minorHAnsi"/>
          <w:bCs/>
          <w:color w:val="FF0000"/>
        </w:rPr>
        <w:t xml:space="preserve">hours by day and time (see </w:t>
      </w:r>
      <w:r w:rsidR="001345AD">
        <w:rPr>
          <w:rFonts w:asciiTheme="minorHAnsi" w:eastAsia="Times New Roman" w:hAnsiTheme="minorHAnsi" w:cstheme="minorHAnsi"/>
          <w:bCs/>
          <w:color w:val="FF0000"/>
        </w:rPr>
        <w:t xml:space="preserve">first table </w:t>
      </w:r>
      <w:r w:rsidR="00CF2642" w:rsidRPr="002B7BE3">
        <w:rPr>
          <w:rFonts w:asciiTheme="minorHAnsi" w:eastAsia="Times New Roman" w:hAnsiTheme="minorHAnsi" w:cstheme="minorHAnsi"/>
          <w:bCs/>
          <w:color w:val="FF0000"/>
        </w:rPr>
        <w:t xml:space="preserve">below) and in the second table the treatment </w:t>
      </w:r>
      <w:r w:rsidRPr="002B7BE3">
        <w:rPr>
          <w:rFonts w:asciiTheme="minorHAnsi" w:eastAsia="Times New Roman" w:hAnsiTheme="minorHAnsi" w:cstheme="minorHAnsi"/>
          <w:bCs/>
          <w:color w:val="auto"/>
        </w:rPr>
        <w:t>period months in the top box of each column</w:t>
      </w:r>
      <w:r w:rsidR="001345AD">
        <w:rPr>
          <w:rFonts w:asciiTheme="minorHAnsi" w:eastAsia="Times New Roman" w:hAnsiTheme="minorHAnsi" w:cstheme="minorHAnsi"/>
          <w:bCs/>
          <w:color w:val="auto"/>
        </w:rPr>
        <w:t xml:space="preserve"> (see second table below)</w:t>
      </w:r>
      <w:r w:rsidRPr="002B7BE3">
        <w:rPr>
          <w:rFonts w:asciiTheme="minorHAnsi" w:eastAsia="Times New Roman" w:hAnsiTheme="minorHAnsi" w:cstheme="minorHAnsi"/>
          <w:bCs/>
          <w:color w:val="auto"/>
        </w:rPr>
        <w:t xml:space="preserve">. Provider will provide the number of sessions, number of direct treatment hours, number of supervision hours provided to the </w:t>
      </w:r>
      <w:r w:rsidR="001345AD">
        <w:rPr>
          <w:rFonts w:asciiTheme="minorHAnsi" w:eastAsia="Times New Roman" w:hAnsiTheme="minorHAnsi" w:cstheme="minorHAnsi"/>
          <w:bCs/>
          <w:color w:val="auto"/>
        </w:rPr>
        <w:t>M</w:t>
      </w:r>
      <w:r w:rsidRPr="002B7BE3">
        <w:rPr>
          <w:rFonts w:asciiTheme="minorHAnsi" w:eastAsia="Times New Roman" w:hAnsiTheme="minorHAnsi" w:cstheme="minorHAnsi"/>
          <w:bCs/>
          <w:color w:val="auto"/>
        </w:rPr>
        <w:t xml:space="preserve">ember each month, number of treatment sessions canceled by the Member and the number of treatment sessions canceled by the </w:t>
      </w:r>
      <w:r w:rsidR="0032219F">
        <w:rPr>
          <w:rFonts w:asciiTheme="minorHAnsi" w:eastAsia="Times New Roman" w:hAnsiTheme="minorHAnsi" w:cstheme="minorHAnsi"/>
          <w:bCs/>
          <w:color w:val="auto"/>
        </w:rPr>
        <w:t>p</w:t>
      </w:r>
      <w:r w:rsidRPr="002B7BE3">
        <w:rPr>
          <w:rFonts w:asciiTheme="minorHAnsi" w:eastAsia="Times New Roman" w:hAnsiTheme="minorHAnsi" w:cstheme="minorHAnsi"/>
          <w:bCs/>
          <w:color w:val="auto"/>
        </w:rPr>
        <w:t xml:space="preserve">rovider. Provider will provide a narrative on any barriers to providing treatment to the Member within this section; this will include frequent cancelations, late starts, staff turnover, </w:t>
      </w:r>
      <w:r w:rsidR="000F2BDA" w:rsidRPr="002B7BE3">
        <w:rPr>
          <w:rFonts w:asciiTheme="minorHAnsi" w:eastAsia="Times New Roman" w:hAnsiTheme="minorHAnsi" w:cstheme="minorHAnsi"/>
          <w:bCs/>
          <w:color w:val="auto"/>
        </w:rPr>
        <w:t>etc</w:t>
      </w:r>
      <w:r w:rsidR="001329D3" w:rsidRPr="002B7BE3">
        <w:rPr>
          <w:rFonts w:asciiTheme="minorHAnsi" w:eastAsia="Times New Roman" w:hAnsiTheme="minorHAnsi" w:cstheme="minorHAnsi"/>
          <w:bCs/>
          <w:color w:val="auto"/>
        </w:rPr>
        <w:t>.</w:t>
      </w:r>
    </w:p>
    <w:p w14:paraId="2D22127E" w14:textId="77777777" w:rsidR="00CF2642" w:rsidRPr="002B7BE3" w:rsidRDefault="00CF2642" w:rsidP="005A2CA6">
      <w:pPr>
        <w:pStyle w:val="ListParagraph"/>
        <w:ind w:left="360"/>
        <w:jc w:val="both"/>
        <w:rPr>
          <w:rFonts w:asciiTheme="minorHAnsi" w:eastAsia="Times New Roman" w:hAnsiTheme="minorHAnsi" w:cstheme="minorHAnsi"/>
          <w:bCs/>
          <w:color w:val="FF0000"/>
        </w:rPr>
      </w:pPr>
    </w:p>
    <w:tbl>
      <w:tblPr>
        <w:tblStyle w:val="TableGrid"/>
        <w:tblW w:w="10530"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398"/>
        <w:gridCol w:w="825"/>
        <w:gridCol w:w="829"/>
        <w:gridCol w:w="826"/>
        <w:gridCol w:w="829"/>
        <w:gridCol w:w="791"/>
        <w:gridCol w:w="791"/>
        <w:gridCol w:w="803"/>
        <w:gridCol w:w="1438"/>
      </w:tblGrid>
      <w:tr w:rsidR="00D312B2" w:rsidRPr="002B7BE3" w14:paraId="01D7E740" w14:textId="77777777" w:rsidTr="00CF2642">
        <w:tc>
          <w:tcPr>
            <w:tcW w:w="3398" w:type="dxa"/>
            <w:vAlign w:val="center"/>
          </w:tcPr>
          <w:p w14:paraId="72A6CDDB" w14:textId="65B5D36B" w:rsidR="00CF2642" w:rsidRPr="002B7BE3" w:rsidRDefault="00716350">
            <w:pPr>
              <w:ind w:left="90"/>
              <w:rPr>
                <w:rFonts w:asciiTheme="minorHAnsi" w:eastAsia="Times New Roman" w:hAnsiTheme="minorHAnsi" w:cstheme="minorHAnsi"/>
                <w:b/>
                <w:bCs/>
                <w:color w:val="FF0000"/>
              </w:rPr>
            </w:pPr>
            <w:r>
              <w:rPr>
                <w:rFonts w:asciiTheme="minorHAnsi" w:eastAsia="Times New Roman" w:hAnsiTheme="minorHAnsi" w:cstheme="minorHAnsi"/>
                <w:b/>
                <w:bCs/>
                <w:color w:val="FF0000"/>
              </w:rPr>
              <w:t xml:space="preserve"> BHT</w:t>
            </w:r>
            <w:r w:rsidR="00CF2642" w:rsidRPr="002B7BE3">
              <w:rPr>
                <w:rFonts w:asciiTheme="minorHAnsi" w:eastAsia="Times New Roman" w:hAnsiTheme="minorHAnsi" w:cstheme="minorHAnsi"/>
                <w:b/>
                <w:bCs/>
                <w:color w:val="FF0000"/>
              </w:rPr>
              <w:t xml:space="preserve"> (Session Hours)</w:t>
            </w:r>
          </w:p>
        </w:tc>
        <w:tc>
          <w:tcPr>
            <w:tcW w:w="825" w:type="dxa"/>
          </w:tcPr>
          <w:p w14:paraId="04344419" w14:textId="77777777" w:rsidR="00CF2642" w:rsidRPr="002B7BE3" w:rsidRDefault="00CF264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M</w:t>
            </w:r>
          </w:p>
        </w:tc>
        <w:tc>
          <w:tcPr>
            <w:tcW w:w="829" w:type="dxa"/>
          </w:tcPr>
          <w:p w14:paraId="6425182B" w14:textId="77777777" w:rsidR="00CF2642" w:rsidRPr="002B7BE3" w:rsidRDefault="00CF264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Tu</w:t>
            </w:r>
          </w:p>
        </w:tc>
        <w:tc>
          <w:tcPr>
            <w:tcW w:w="826" w:type="dxa"/>
          </w:tcPr>
          <w:p w14:paraId="7E1D2673" w14:textId="77777777" w:rsidR="00CF2642" w:rsidRPr="002B7BE3" w:rsidRDefault="00CF264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W</w:t>
            </w:r>
          </w:p>
        </w:tc>
        <w:tc>
          <w:tcPr>
            <w:tcW w:w="829" w:type="dxa"/>
          </w:tcPr>
          <w:p w14:paraId="3F58FB25" w14:textId="77777777" w:rsidR="00CF2642" w:rsidRPr="002B7BE3" w:rsidRDefault="00CF264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Th</w:t>
            </w:r>
          </w:p>
        </w:tc>
        <w:tc>
          <w:tcPr>
            <w:tcW w:w="791" w:type="dxa"/>
          </w:tcPr>
          <w:p w14:paraId="2659280A" w14:textId="04943C76" w:rsidR="00CF2642" w:rsidRPr="002B7BE3" w:rsidRDefault="00CF2642">
            <w:pPr>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F</w:t>
            </w:r>
          </w:p>
        </w:tc>
        <w:tc>
          <w:tcPr>
            <w:tcW w:w="791" w:type="dxa"/>
          </w:tcPr>
          <w:p w14:paraId="281809E0" w14:textId="153A853C" w:rsidR="00CF2642" w:rsidRPr="002B7BE3" w:rsidRDefault="00CF2642">
            <w:pPr>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Sat</w:t>
            </w:r>
          </w:p>
        </w:tc>
        <w:tc>
          <w:tcPr>
            <w:tcW w:w="803" w:type="dxa"/>
          </w:tcPr>
          <w:p w14:paraId="53A78D89" w14:textId="3A859ED5" w:rsidR="00CF2642" w:rsidRPr="002B7BE3" w:rsidRDefault="00CF2642">
            <w:pPr>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Sun</w:t>
            </w:r>
          </w:p>
        </w:tc>
        <w:tc>
          <w:tcPr>
            <w:tcW w:w="1438" w:type="dxa"/>
          </w:tcPr>
          <w:p w14:paraId="5DEDAB77" w14:textId="77777777" w:rsidR="00CF2642" w:rsidRPr="002B7BE3" w:rsidRDefault="00CF2642">
            <w:pPr>
              <w:ind w:left="90"/>
              <w:jc w:val="center"/>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Total</w:t>
            </w:r>
          </w:p>
        </w:tc>
      </w:tr>
      <w:tr w:rsidR="00D312B2" w:rsidRPr="002B7BE3" w14:paraId="55674D68" w14:textId="77777777" w:rsidTr="00CF2642">
        <w:tc>
          <w:tcPr>
            <w:tcW w:w="3398" w:type="dxa"/>
          </w:tcPr>
          <w:p w14:paraId="52CF2EC2" w14:textId="53693789" w:rsidR="00CF2642" w:rsidRPr="002B7BE3" w:rsidRDefault="00CF2642">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 xml:space="preserve">Session </w:t>
            </w:r>
            <w:r w:rsidR="00690A85">
              <w:rPr>
                <w:rFonts w:asciiTheme="minorHAnsi" w:eastAsia="Times New Roman" w:hAnsiTheme="minorHAnsi" w:cstheme="minorHAnsi"/>
                <w:color w:val="FF0000"/>
              </w:rPr>
              <w:t>T</w:t>
            </w:r>
            <w:r w:rsidRPr="002B7BE3">
              <w:rPr>
                <w:rFonts w:asciiTheme="minorHAnsi" w:eastAsia="Times New Roman" w:hAnsiTheme="minorHAnsi" w:cstheme="minorHAnsi"/>
                <w:color w:val="FF0000"/>
              </w:rPr>
              <w:t>ime (</w:t>
            </w:r>
            <w:r w:rsidR="00BF4E6D">
              <w:rPr>
                <w:rFonts w:asciiTheme="minorHAnsi" w:eastAsia="Times New Roman" w:hAnsiTheme="minorHAnsi" w:cstheme="minorHAnsi"/>
                <w:color w:val="FF0000"/>
              </w:rPr>
              <w:t>e</w:t>
            </w:r>
            <w:r w:rsidR="00690A85">
              <w:rPr>
                <w:rFonts w:asciiTheme="minorHAnsi" w:eastAsia="Times New Roman" w:hAnsiTheme="minorHAnsi" w:cstheme="minorHAnsi"/>
                <w:color w:val="FF0000"/>
              </w:rPr>
              <w:t>.g</w:t>
            </w:r>
            <w:r w:rsidRPr="002B7BE3">
              <w:rPr>
                <w:rFonts w:asciiTheme="minorHAnsi" w:eastAsia="Times New Roman" w:hAnsiTheme="minorHAnsi" w:cstheme="minorHAnsi"/>
                <w:color w:val="FF0000"/>
              </w:rPr>
              <w:t>.</w:t>
            </w:r>
            <w:r w:rsidR="00BF4E6D">
              <w:rPr>
                <w:rFonts w:asciiTheme="minorHAnsi" w:eastAsia="Times New Roman" w:hAnsiTheme="minorHAnsi" w:cstheme="minorHAnsi"/>
                <w:color w:val="FF0000"/>
              </w:rPr>
              <w:t>,</w:t>
            </w:r>
            <w:r w:rsidRPr="002B7BE3">
              <w:rPr>
                <w:rFonts w:asciiTheme="minorHAnsi" w:eastAsia="Times New Roman" w:hAnsiTheme="minorHAnsi" w:cstheme="minorHAnsi"/>
                <w:color w:val="FF0000"/>
              </w:rPr>
              <w:t xml:space="preserve"> 10am-12pm): </w:t>
            </w:r>
          </w:p>
        </w:tc>
        <w:tc>
          <w:tcPr>
            <w:tcW w:w="825" w:type="dxa"/>
          </w:tcPr>
          <w:p w14:paraId="71419E45" w14:textId="77777777" w:rsidR="00CF2642" w:rsidRPr="002B7BE3" w:rsidRDefault="00CF2642">
            <w:pPr>
              <w:ind w:left="90"/>
              <w:rPr>
                <w:rFonts w:asciiTheme="minorHAnsi" w:eastAsia="Times New Roman" w:hAnsiTheme="minorHAnsi" w:cstheme="minorHAnsi"/>
                <w:bCs/>
                <w:color w:val="FF0000"/>
              </w:rPr>
            </w:pPr>
          </w:p>
        </w:tc>
        <w:tc>
          <w:tcPr>
            <w:tcW w:w="829" w:type="dxa"/>
          </w:tcPr>
          <w:p w14:paraId="7D61AD15" w14:textId="77777777" w:rsidR="00CF2642" w:rsidRPr="002B7BE3" w:rsidRDefault="00CF2642">
            <w:pPr>
              <w:ind w:left="90"/>
              <w:rPr>
                <w:rFonts w:asciiTheme="minorHAnsi" w:eastAsia="Times New Roman" w:hAnsiTheme="minorHAnsi" w:cstheme="minorHAnsi"/>
                <w:b/>
                <w:bCs/>
                <w:color w:val="FF0000"/>
              </w:rPr>
            </w:pPr>
          </w:p>
        </w:tc>
        <w:tc>
          <w:tcPr>
            <w:tcW w:w="826" w:type="dxa"/>
          </w:tcPr>
          <w:p w14:paraId="2739EDC0" w14:textId="77777777" w:rsidR="00CF2642" w:rsidRPr="002B7BE3" w:rsidRDefault="00CF2642">
            <w:pPr>
              <w:ind w:left="90"/>
              <w:rPr>
                <w:rFonts w:asciiTheme="minorHAnsi" w:eastAsia="Times New Roman" w:hAnsiTheme="minorHAnsi" w:cstheme="minorHAnsi"/>
                <w:b/>
                <w:bCs/>
                <w:color w:val="FF0000"/>
              </w:rPr>
            </w:pPr>
          </w:p>
        </w:tc>
        <w:tc>
          <w:tcPr>
            <w:tcW w:w="829" w:type="dxa"/>
          </w:tcPr>
          <w:p w14:paraId="7462A09C" w14:textId="77777777" w:rsidR="00CF2642" w:rsidRPr="002B7BE3" w:rsidRDefault="00CF2642">
            <w:pPr>
              <w:ind w:left="90"/>
              <w:rPr>
                <w:rFonts w:asciiTheme="minorHAnsi" w:eastAsia="Times New Roman" w:hAnsiTheme="minorHAnsi" w:cstheme="minorHAnsi"/>
                <w:b/>
                <w:bCs/>
                <w:color w:val="FF0000"/>
              </w:rPr>
            </w:pPr>
          </w:p>
        </w:tc>
        <w:tc>
          <w:tcPr>
            <w:tcW w:w="791" w:type="dxa"/>
          </w:tcPr>
          <w:p w14:paraId="54D7AA5D" w14:textId="77777777" w:rsidR="00CF2642" w:rsidRPr="002B7BE3" w:rsidRDefault="00CF2642">
            <w:pPr>
              <w:ind w:left="90"/>
              <w:rPr>
                <w:rFonts w:asciiTheme="minorHAnsi" w:eastAsia="Times New Roman" w:hAnsiTheme="minorHAnsi" w:cstheme="minorHAnsi"/>
                <w:b/>
                <w:bCs/>
                <w:color w:val="FF0000"/>
              </w:rPr>
            </w:pPr>
          </w:p>
        </w:tc>
        <w:tc>
          <w:tcPr>
            <w:tcW w:w="791" w:type="dxa"/>
          </w:tcPr>
          <w:p w14:paraId="4B97EAD9" w14:textId="4561D290" w:rsidR="00CF2642" w:rsidRPr="002B7BE3" w:rsidRDefault="00CF2642">
            <w:pPr>
              <w:ind w:left="90"/>
              <w:rPr>
                <w:rFonts w:asciiTheme="minorHAnsi" w:eastAsia="Times New Roman" w:hAnsiTheme="minorHAnsi" w:cstheme="minorHAnsi"/>
                <w:b/>
                <w:bCs/>
                <w:color w:val="FF0000"/>
              </w:rPr>
            </w:pPr>
          </w:p>
        </w:tc>
        <w:tc>
          <w:tcPr>
            <w:tcW w:w="803" w:type="dxa"/>
          </w:tcPr>
          <w:p w14:paraId="06B873EA" w14:textId="3D3F9730" w:rsidR="00CF2642" w:rsidRPr="002B7BE3" w:rsidRDefault="00CF2642">
            <w:pPr>
              <w:ind w:left="90"/>
              <w:rPr>
                <w:rFonts w:asciiTheme="minorHAnsi" w:eastAsia="Times New Roman" w:hAnsiTheme="minorHAnsi" w:cstheme="minorHAnsi"/>
                <w:b/>
                <w:bCs/>
                <w:color w:val="FF0000"/>
              </w:rPr>
            </w:pPr>
          </w:p>
        </w:tc>
        <w:tc>
          <w:tcPr>
            <w:tcW w:w="1438" w:type="dxa"/>
          </w:tcPr>
          <w:p w14:paraId="6D439991" w14:textId="77777777" w:rsidR="00CF2642" w:rsidRPr="002B7BE3" w:rsidRDefault="00CF2642">
            <w:pPr>
              <w:ind w:left="90"/>
              <w:rPr>
                <w:rFonts w:asciiTheme="minorHAnsi" w:eastAsia="Times New Roman" w:hAnsiTheme="minorHAnsi" w:cstheme="minorHAnsi"/>
                <w:bCs/>
                <w:color w:val="FF0000"/>
              </w:rPr>
            </w:pPr>
          </w:p>
        </w:tc>
      </w:tr>
    </w:tbl>
    <w:p w14:paraId="57D88081" w14:textId="77777777" w:rsidR="00CF2642" w:rsidRPr="002B7BE3" w:rsidRDefault="00CF2642" w:rsidP="005A2CA6">
      <w:pPr>
        <w:pStyle w:val="ListParagraph"/>
        <w:ind w:left="360"/>
        <w:jc w:val="both"/>
        <w:rPr>
          <w:rFonts w:asciiTheme="minorHAnsi" w:eastAsia="Times New Roman" w:hAnsiTheme="minorHAnsi" w:cstheme="minorHAnsi"/>
          <w:bCs/>
          <w:color w:val="FF0000"/>
        </w:rPr>
      </w:pPr>
    </w:p>
    <w:p w14:paraId="44EC1967" w14:textId="77777777" w:rsidR="00D049AF" w:rsidRDefault="00D049AF" w:rsidP="005A2CA6">
      <w:pPr>
        <w:pStyle w:val="ListParagraph"/>
        <w:ind w:left="360"/>
        <w:jc w:val="both"/>
        <w:rPr>
          <w:rFonts w:asciiTheme="minorHAnsi" w:eastAsia="Times New Roman" w:hAnsiTheme="minorHAnsi" w:cstheme="minorHAnsi"/>
          <w:bCs/>
          <w:color w:val="FF0000"/>
        </w:rPr>
      </w:pPr>
    </w:p>
    <w:p w14:paraId="469906EB" w14:textId="77777777" w:rsidR="004430C9" w:rsidRPr="002B7BE3" w:rsidRDefault="004430C9" w:rsidP="005A2CA6">
      <w:pPr>
        <w:pStyle w:val="ListParagraph"/>
        <w:ind w:left="360"/>
        <w:jc w:val="both"/>
        <w:rPr>
          <w:rFonts w:asciiTheme="minorHAnsi" w:eastAsia="Times New Roman" w:hAnsiTheme="minorHAnsi" w:cstheme="minorHAnsi"/>
          <w:bCs/>
          <w:color w:val="FF0000"/>
        </w:rPr>
      </w:pPr>
    </w:p>
    <w:p w14:paraId="2B848A64" w14:textId="77777777" w:rsidR="00FD6C7A" w:rsidRPr="002B7BE3" w:rsidRDefault="00FD6C7A" w:rsidP="006E35CB">
      <w:pPr>
        <w:pStyle w:val="ListParagraph"/>
        <w:ind w:left="360"/>
        <w:rPr>
          <w:rFonts w:asciiTheme="minorHAnsi" w:eastAsia="Times New Roman" w:hAnsiTheme="minorHAnsi" w:cstheme="minorHAnsi"/>
          <w:bCs/>
        </w:rPr>
      </w:pPr>
    </w:p>
    <w:tbl>
      <w:tblPr>
        <w:tblStyle w:val="TableGrid"/>
        <w:tblW w:w="10800"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600"/>
        <w:gridCol w:w="864"/>
        <w:gridCol w:w="864"/>
        <w:gridCol w:w="864"/>
        <w:gridCol w:w="864"/>
        <w:gridCol w:w="864"/>
        <w:gridCol w:w="864"/>
        <w:gridCol w:w="2016"/>
      </w:tblGrid>
      <w:tr w:rsidR="00FD6C7A" w:rsidRPr="002B7BE3" w14:paraId="398D0E39" w14:textId="77777777" w:rsidTr="00FD6C7A">
        <w:tc>
          <w:tcPr>
            <w:tcW w:w="3600" w:type="dxa"/>
            <w:vAlign w:val="center"/>
          </w:tcPr>
          <w:p w14:paraId="16BDD747" w14:textId="57ECD9D5" w:rsidR="00FD6C7A" w:rsidRPr="002B7BE3" w:rsidRDefault="00716350" w:rsidP="00FD6C7A">
            <w:pPr>
              <w:ind w:left="90"/>
              <w:rPr>
                <w:rFonts w:asciiTheme="minorHAnsi" w:eastAsia="Times New Roman" w:hAnsiTheme="minorHAnsi" w:cstheme="minorHAnsi"/>
                <w:b/>
                <w:bCs/>
                <w:color w:val="auto"/>
              </w:rPr>
            </w:pPr>
            <w:bookmarkStart w:id="0" w:name="_Hlk179198093"/>
            <w:r>
              <w:rPr>
                <w:rFonts w:asciiTheme="minorHAnsi" w:eastAsia="Times New Roman" w:hAnsiTheme="minorHAnsi" w:cstheme="minorHAnsi"/>
                <w:b/>
                <w:bCs/>
                <w:color w:val="auto"/>
              </w:rPr>
              <w:lastRenderedPageBreak/>
              <w:t>BHT</w:t>
            </w:r>
          </w:p>
        </w:tc>
        <w:tc>
          <w:tcPr>
            <w:tcW w:w="864" w:type="dxa"/>
          </w:tcPr>
          <w:p w14:paraId="0BF87412" w14:textId="77777777" w:rsidR="00FD6C7A" w:rsidRPr="002B7BE3" w:rsidRDefault="00FD6C7A" w:rsidP="00702E3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Jan</w:t>
            </w:r>
          </w:p>
        </w:tc>
        <w:tc>
          <w:tcPr>
            <w:tcW w:w="864" w:type="dxa"/>
          </w:tcPr>
          <w:p w14:paraId="55898FA2" w14:textId="77777777" w:rsidR="00FD6C7A" w:rsidRPr="002B7BE3" w:rsidRDefault="00FD6C7A" w:rsidP="00702E3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Feb</w:t>
            </w:r>
          </w:p>
        </w:tc>
        <w:tc>
          <w:tcPr>
            <w:tcW w:w="864" w:type="dxa"/>
          </w:tcPr>
          <w:p w14:paraId="1958236E" w14:textId="77777777" w:rsidR="00FD6C7A" w:rsidRPr="002B7BE3" w:rsidRDefault="00FD6C7A" w:rsidP="00702E3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Mar</w:t>
            </w:r>
          </w:p>
        </w:tc>
        <w:tc>
          <w:tcPr>
            <w:tcW w:w="864" w:type="dxa"/>
          </w:tcPr>
          <w:p w14:paraId="6553E3D0" w14:textId="77777777" w:rsidR="00FD6C7A" w:rsidRPr="002B7BE3" w:rsidRDefault="00FD6C7A" w:rsidP="00702E3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Apr</w:t>
            </w:r>
          </w:p>
        </w:tc>
        <w:tc>
          <w:tcPr>
            <w:tcW w:w="864" w:type="dxa"/>
          </w:tcPr>
          <w:p w14:paraId="5E578CE2" w14:textId="77777777" w:rsidR="00FD6C7A" w:rsidRPr="002B7BE3" w:rsidRDefault="00FD6C7A" w:rsidP="00FD6C7A">
            <w:pPr>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May</w:t>
            </w:r>
          </w:p>
        </w:tc>
        <w:tc>
          <w:tcPr>
            <w:tcW w:w="864" w:type="dxa"/>
          </w:tcPr>
          <w:p w14:paraId="5FC4B0A3" w14:textId="77777777" w:rsidR="00FD6C7A" w:rsidRPr="002B7BE3" w:rsidRDefault="00FD6C7A" w:rsidP="00702E3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Jun</w:t>
            </w:r>
          </w:p>
        </w:tc>
        <w:tc>
          <w:tcPr>
            <w:tcW w:w="2016" w:type="dxa"/>
          </w:tcPr>
          <w:p w14:paraId="17B944B2" w14:textId="77777777" w:rsidR="00FD6C7A" w:rsidRPr="002B7BE3" w:rsidRDefault="00FD6C7A" w:rsidP="00FD6C7A">
            <w:pPr>
              <w:ind w:left="90"/>
              <w:jc w:val="center"/>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Total</w:t>
            </w:r>
          </w:p>
        </w:tc>
      </w:tr>
      <w:tr w:rsidR="00FD6C7A" w:rsidRPr="002B7BE3" w14:paraId="7B199FBD" w14:textId="77777777" w:rsidTr="00FD6C7A">
        <w:tc>
          <w:tcPr>
            <w:tcW w:w="3600" w:type="dxa"/>
          </w:tcPr>
          <w:p w14:paraId="736764F7" w14:textId="77777777" w:rsidR="00FD6C7A" w:rsidRPr="002B7BE3" w:rsidRDefault="00FD6C7A" w:rsidP="00702E3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of Treatment Sessions:</w:t>
            </w:r>
          </w:p>
        </w:tc>
        <w:tc>
          <w:tcPr>
            <w:tcW w:w="864" w:type="dxa"/>
          </w:tcPr>
          <w:p w14:paraId="609943C7" w14:textId="77777777" w:rsidR="00FD6C7A" w:rsidRPr="002B7BE3" w:rsidRDefault="00FD6C7A" w:rsidP="00702E3F">
            <w:pPr>
              <w:ind w:left="90"/>
              <w:rPr>
                <w:rFonts w:asciiTheme="minorHAnsi" w:eastAsia="Times New Roman" w:hAnsiTheme="minorHAnsi" w:cstheme="minorHAnsi"/>
                <w:bCs/>
                <w:color w:val="auto"/>
              </w:rPr>
            </w:pPr>
          </w:p>
        </w:tc>
        <w:tc>
          <w:tcPr>
            <w:tcW w:w="864" w:type="dxa"/>
          </w:tcPr>
          <w:p w14:paraId="72CA006F"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4A7F85AE"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193838A8"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1CE253B5"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31B215F4" w14:textId="77777777" w:rsidR="00FD6C7A" w:rsidRPr="002B7BE3" w:rsidRDefault="00FD6C7A" w:rsidP="00702E3F">
            <w:pPr>
              <w:ind w:left="90"/>
              <w:rPr>
                <w:rFonts w:asciiTheme="minorHAnsi" w:eastAsia="Times New Roman" w:hAnsiTheme="minorHAnsi" w:cstheme="minorHAnsi"/>
                <w:bCs/>
                <w:color w:val="auto"/>
              </w:rPr>
            </w:pPr>
          </w:p>
        </w:tc>
        <w:tc>
          <w:tcPr>
            <w:tcW w:w="2016" w:type="dxa"/>
          </w:tcPr>
          <w:p w14:paraId="18010B42" w14:textId="77777777" w:rsidR="00FD6C7A" w:rsidRPr="002B7BE3" w:rsidRDefault="00FD6C7A" w:rsidP="00702E3F">
            <w:pPr>
              <w:ind w:left="90"/>
              <w:rPr>
                <w:rFonts w:asciiTheme="minorHAnsi" w:eastAsia="Times New Roman" w:hAnsiTheme="minorHAnsi" w:cstheme="minorHAnsi"/>
                <w:bCs/>
                <w:color w:val="auto"/>
              </w:rPr>
            </w:pPr>
          </w:p>
        </w:tc>
      </w:tr>
      <w:bookmarkEnd w:id="0"/>
      <w:tr w:rsidR="00FD6C7A" w:rsidRPr="002B7BE3" w14:paraId="7FCA7A00" w14:textId="77777777" w:rsidTr="00FD6C7A">
        <w:tc>
          <w:tcPr>
            <w:tcW w:w="3600" w:type="dxa"/>
          </w:tcPr>
          <w:p w14:paraId="211221C7" w14:textId="77777777" w:rsidR="00FD6C7A" w:rsidRPr="002B7BE3" w:rsidRDefault="000E78CF" w:rsidP="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of T</w:t>
            </w:r>
            <w:r w:rsidR="00FD6C7A" w:rsidRPr="002B7BE3">
              <w:rPr>
                <w:rFonts w:asciiTheme="minorHAnsi" w:eastAsia="Times New Roman" w:hAnsiTheme="minorHAnsi" w:cstheme="minorHAnsi"/>
                <w:b/>
                <w:bCs/>
                <w:color w:val="auto"/>
              </w:rPr>
              <w:t xml:space="preserve">reatment </w:t>
            </w:r>
            <w:r w:rsidRPr="002B7BE3">
              <w:rPr>
                <w:rFonts w:asciiTheme="minorHAnsi" w:eastAsia="Times New Roman" w:hAnsiTheme="minorHAnsi" w:cstheme="minorHAnsi"/>
                <w:b/>
                <w:bCs/>
                <w:color w:val="auto"/>
              </w:rPr>
              <w:t>Hours:</w:t>
            </w:r>
          </w:p>
        </w:tc>
        <w:tc>
          <w:tcPr>
            <w:tcW w:w="864" w:type="dxa"/>
          </w:tcPr>
          <w:p w14:paraId="4FA69C8B" w14:textId="77777777" w:rsidR="00FD6C7A" w:rsidRPr="002B7BE3" w:rsidRDefault="00FD6C7A" w:rsidP="00702E3F">
            <w:pPr>
              <w:ind w:left="90"/>
              <w:rPr>
                <w:rFonts w:asciiTheme="minorHAnsi" w:eastAsia="Times New Roman" w:hAnsiTheme="minorHAnsi" w:cstheme="minorHAnsi"/>
                <w:bCs/>
                <w:color w:val="auto"/>
              </w:rPr>
            </w:pPr>
          </w:p>
        </w:tc>
        <w:tc>
          <w:tcPr>
            <w:tcW w:w="864" w:type="dxa"/>
          </w:tcPr>
          <w:p w14:paraId="45D064C0"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66B5F4F0"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6D827732"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4123BB77"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12DB9947" w14:textId="77777777" w:rsidR="00FD6C7A" w:rsidRPr="002B7BE3" w:rsidRDefault="00FD6C7A" w:rsidP="00702E3F">
            <w:pPr>
              <w:ind w:left="90"/>
              <w:rPr>
                <w:rFonts w:asciiTheme="minorHAnsi" w:eastAsia="Times New Roman" w:hAnsiTheme="minorHAnsi" w:cstheme="minorHAnsi"/>
                <w:bCs/>
                <w:color w:val="auto"/>
              </w:rPr>
            </w:pPr>
          </w:p>
        </w:tc>
        <w:tc>
          <w:tcPr>
            <w:tcW w:w="2016" w:type="dxa"/>
          </w:tcPr>
          <w:p w14:paraId="0D93F27E" w14:textId="77777777" w:rsidR="00FD6C7A" w:rsidRPr="002B7BE3" w:rsidRDefault="00FD6C7A" w:rsidP="00702E3F">
            <w:pPr>
              <w:ind w:left="90"/>
              <w:rPr>
                <w:rFonts w:asciiTheme="minorHAnsi" w:eastAsia="Times New Roman" w:hAnsiTheme="minorHAnsi" w:cstheme="minorHAnsi"/>
                <w:bCs/>
                <w:color w:val="auto"/>
              </w:rPr>
            </w:pPr>
          </w:p>
        </w:tc>
      </w:tr>
      <w:tr w:rsidR="00FD6C7A" w:rsidRPr="002B7BE3" w14:paraId="29328DA6" w14:textId="77777777" w:rsidTr="00FD6C7A">
        <w:tc>
          <w:tcPr>
            <w:tcW w:w="3600" w:type="dxa"/>
          </w:tcPr>
          <w:p w14:paraId="15B754FA" w14:textId="77777777" w:rsidR="00FD6C7A" w:rsidRPr="002B7BE3" w:rsidRDefault="000E78CF" w:rsidP="00FD6C7A">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of Supervision H</w:t>
            </w:r>
            <w:r w:rsidR="00FD6C7A" w:rsidRPr="002B7BE3">
              <w:rPr>
                <w:rFonts w:asciiTheme="minorHAnsi" w:eastAsia="Times New Roman" w:hAnsiTheme="minorHAnsi" w:cstheme="minorHAnsi"/>
                <w:b/>
                <w:bCs/>
                <w:color w:val="auto"/>
              </w:rPr>
              <w:t>ours</w:t>
            </w:r>
            <w:r w:rsidRPr="002B7BE3">
              <w:rPr>
                <w:rFonts w:asciiTheme="minorHAnsi" w:eastAsia="Times New Roman" w:hAnsiTheme="minorHAnsi" w:cstheme="minorHAnsi"/>
                <w:b/>
                <w:bCs/>
                <w:color w:val="auto"/>
              </w:rPr>
              <w:t>:</w:t>
            </w:r>
          </w:p>
        </w:tc>
        <w:tc>
          <w:tcPr>
            <w:tcW w:w="864" w:type="dxa"/>
          </w:tcPr>
          <w:p w14:paraId="3543C1C7" w14:textId="77777777" w:rsidR="00FD6C7A" w:rsidRPr="002B7BE3" w:rsidRDefault="00FD6C7A" w:rsidP="00702E3F">
            <w:pPr>
              <w:ind w:left="90"/>
              <w:rPr>
                <w:rFonts w:asciiTheme="minorHAnsi" w:eastAsia="Times New Roman" w:hAnsiTheme="minorHAnsi" w:cstheme="minorHAnsi"/>
                <w:bCs/>
                <w:color w:val="auto"/>
              </w:rPr>
            </w:pPr>
          </w:p>
        </w:tc>
        <w:tc>
          <w:tcPr>
            <w:tcW w:w="864" w:type="dxa"/>
          </w:tcPr>
          <w:p w14:paraId="036DC9A9"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25DE0E1F"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52D077CE"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2290EAB0"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2C88150A" w14:textId="77777777" w:rsidR="00FD6C7A" w:rsidRPr="002B7BE3" w:rsidRDefault="00FD6C7A" w:rsidP="00702E3F">
            <w:pPr>
              <w:ind w:left="90"/>
              <w:rPr>
                <w:rFonts w:asciiTheme="minorHAnsi" w:eastAsia="Times New Roman" w:hAnsiTheme="minorHAnsi" w:cstheme="minorHAnsi"/>
                <w:bCs/>
                <w:color w:val="auto"/>
              </w:rPr>
            </w:pPr>
          </w:p>
        </w:tc>
        <w:tc>
          <w:tcPr>
            <w:tcW w:w="2016" w:type="dxa"/>
          </w:tcPr>
          <w:p w14:paraId="7B9BF5D3" w14:textId="77777777" w:rsidR="00FD6C7A" w:rsidRPr="002B7BE3" w:rsidRDefault="00FD6C7A" w:rsidP="00702E3F">
            <w:pPr>
              <w:ind w:left="90"/>
              <w:rPr>
                <w:rFonts w:asciiTheme="minorHAnsi" w:eastAsia="Times New Roman" w:hAnsiTheme="minorHAnsi" w:cstheme="minorHAnsi"/>
                <w:bCs/>
                <w:color w:val="auto"/>
              </w:rPr>
            </w:pPr>
          </w:p>
        </w:tc>
      </w:tr>
      <w:tr w:rsidR="00FD6C7A" w:rsidRPr="002B7BE3" w14:paraId="1F3255BC" w14:textId="77777777" w:rsidTr="00FD6C7A">
        <w:tc>
          <w:tcPr>
            <w:tcW w:w="3600" w:type="dxa"/>
          </w:tcPr>
          <w:p w14:paraId="1370E5A9" w14:textId="77777777" w:rsidR="00FD6C7A" w:rsidRPr="002B7BE3" w:rsidRDefault="00FD6C7A" w:rsidP="00FD6C7A">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of Sessions Canceled by Member</w:t>
            </w:r>
            <w:r w:rsidR="000E78CF" w:rsidRPr="002B7BE3">
              <w:rPr>
                <w:rFonts w:asciiTheme="minorHAnsi" w:eastAsia="Times New Roman" w:hAnsiTheme="minorHAnsi" w:cstheme="minorHAnsi"/>
                <w:b/>
                <w:bCs/>
                <w:color w:val="auto"/>
              </w:rPr>
              <w:t>:</w:t>
            </w:r>
          </w:p>
        </w:tc>
        <w:tc>
          <w:tcPr>
            <w:tcW w:w="864" w:type="dxa"/>
          </w:tcPr>
          <w:p w14:paraId="6D273B64" w14:textId="77777777" w:rsidR="00FD6C7A" w:rsidRPr="002B7BE3" w:rsidRDefault="00FD6C7A" w:rsidP="00702E3F">
            <w:pPr>
              <w:ind w:left="90"/>
              <w:rPr>
                <w:rFonts w:asciiTheme="minorHAnsi" w:eastAsia="Times New Roman" w:hAnsiTheme="minorHAnsi" w:cstheme="minorHAnsi"/>
                <w:bCs/>
                <w:color w:val="auto"/>
              </w:rPr>
            </w:pPr>
          </w:p>
        </w:tc>
        <w:tc>
          <w:tcPr>
            <w:tcW w:w="864" w:type="dxa"/>
          </w:tcPr>
          <w:p w14:paraId="151E519C"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472D7EE6"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376A245B"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7E0198FD"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1E570B43" w14:textId="77777777" w:rsidR="00FD6C7A" w:rsidRPr="002B7BE3" w:rsidRDefault="00FD6C7A" w:rsidP="00702E3F">
            <w:pPr>
              <w:ind w:left="90"/>
              <w:rPr>
                <w:rFonts w:asciiTheme="minorHAnsi" w:eastAsia="Times New Roman" w:hAnsiTheme="minorHAnsi" w:cstheme="minorHAnsi"/>
                <w:bCs/>
                <w:color w:val="auto"/>
              </w:rPr>
            </w:pPr>
          </w:p>
        </w:tc>
        <w:tc>
          <w:tcPr>
            <w:tcW w:w="2016" w:type="dxa"/>
          </w:tcPr>
          <w:p w14:paraId="0C57CBCE" w14:textId="77777777" w:rsidR="00FD6C7A" w:rsidRPr="002B7BE3" w:rsidRDefault="00FD6C7A" w:rsidP="00702E3F">
            <w:pPr>
              <w:ind w:left="90"/>
              <w:rPr>
                <w:rFonts w:asciiTheme="minorHAnsi" w:eastAsia="Times New Roman" w:hAnsiTheme="minorHAnsi" w:cstheme="minorHAnsi"/>
                <w:bCs/>
                <w:color w:val="auto"/>
              </w:rPr>
            </w:pPr>
          </w:p>
        </w:tc>
      </w:tr>
      <w:tr w:rsidR="00FD6C7A" w:rsidRPr="002B7BE3" w14:paraId="581288A8" w14:textId="77777777" w:rsidTr="00FD6C7A">
        <w:tc>
          <w:tcPr>
            <w:tcW w:w="3600" w:type="dxa"/>
          </w:tcPr>
          <w:p w14:paraId="690FD41A" w14:textId="77777777" w:rsidR="00FD6C7A" w:rsidRPr="002B7BE3" w:rsidRDefault="00FD6C7A" w:rsidP="00FD6C7A">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of Sessions Canceled by Provider</w:t>
            </w:r>
            <w:r w:rsidR="000E78CF" w:rsidRPr="002B7BE3">
              <w:rPr>
                <w:rFonts w:asciiTheme="minorHAnsi" w:eastAsia="Times New Roman" w:hAnsiTheme="minorHAnsi" w:cstheme="minorHAnsi"/>
                <w:b/>
                <w:bCs/>
                <w:color w:val="auto"/>
              </w:rPr>
              <w:t>:</w:t>
            </w:r>
          </w:p>
        </w:tc>
        <w:tc>
          <w:tcPr>
            <w:tcW w:w="864" w:type="dxa"/>
          </w:tcPr>
          <w:p w14:paraId="1F48DC3D" w14:textId="77777777" w:rsidR="00FD6C7A" w:rsidRPr="002B7BE3" w:rsidRDefault="00FD6C7A" w:rsidP="00702E3F">
            <w:pPr>
              <w:ind w:left="90"/>
              <w:rPr>
                <w:rFonts w:asciiTheme="minorHAnsi" w:eastAsia="Times New Roman" w:hAnsiTheme="minorHAnsi" w:cstheme="minorHAnsi"/>
                <w:bCs/>
                <w:color w:val="auto"/>
              </w:rPr>
            </w:pPr>
          </w:p>
        </w:tc>
        <w:tc>
          <w:tcPr>
            <w:tcW w:w="864" w:type="dxa"/>
          </w:tcPr>
          <w:p w14:paraId="4935CE20"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303183C8"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7699678B"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7626422B" w14:textId="77777777" w:rsidR="00FD6C7A" w:rsidRPr="002B7BE3" w:rsidRDefault="00FD6C7A" w:rsidP="00702E3F">
            <w:pPr>
              <w:ind w:left="90"/>
              <w:rPr>
                <w:rFonts w:asciiTheme="minorHAnsi" w:eastAsia="Times New Roman" w:hAnsiTheme="minorHAnsi" w:cstheme="minorHAnsi"/>
                <w:b/>
                <w:bCs/>
                <w:color w:val="auto"/>
              </w:rPr>
            </w:pPr>
          </w:p>
        </w:tc>
        <w:tc>
          <w:tcPr>
            <w:tcW w:w="864" w:type="dxa"/>
          </w:tcPr>
          <w:p w14:paraId="34C5636F" w14:textId="77777777" w:rsidR="00FD6C7A" w:rsidRPr="002B7BE3" w:rsidRDefault="00FD6C7A" w:rsidP="00702E3F">
            <w:pPr>
              <w:ind w:left="90"/>
              <w:rPr>
                <w:rFonts w:asciiTheme="minorHAnsi" w:eastAsia="Times New Roman" w:hAnsiTheme="minorHAnsi" w:cstheme="minorHAnsi"/>
                <w:bCs/>
                <w:color w:val="auto"/>
              </w:rPr>
            </w:pPr>
          </w:p>
        </w:tc>
        <w:tc>
          <w:tcPr>
            <w:tcW w:w="2016" w:type="dxa"/>
          </w:tcPr>
          <w:p w14:paraId="13845DE3" w14:textId="77777777" w:rsidR="00FD6C7A" w:rsidRPr="002B7BE3" w:rsidRDefault="00FD6C7A" w:rsidP="00702E3F">
            <w:pPr>
              <w:ind w:left="90"/>
              <w:rPr>
                <w:rFonts w:asciiTheme="minorHAnsi" w:eastAsia="Times New Roman" w:hAnsiTheme="minorHAnsi" w:cstheme="minorHAnsi"/>
                <w:bCs/>
                <w:color w:val="auto"/>
              </w:rPr>
            </w:pPr>
          </w:p>
        </w:tc>
      </w:tr>
    </w:tbl>
    <w:p w14:paraId="5A1181E7" w14:textId="77777777" w:rsidR="00FD6C7A" w:rsidRPr="002B7BE3" w:rsidRDefault="00FD6C7A" w:rsidP="006E35CB">
      <w:pPr>
        <w:pStyle w:val="ListParagraph"/>
        <w:ind w:left="360"/>
        <w:rPr>
          <w:rFonts w:asciiTheme="minorHAnsi" w:eastAsia="Times New Roman" w:hAnsiTheme="minorHAnsi" w:cstheme="minorHAnsi"/>
          <w:bCs/>
          <w:color w:val="FF0000"/>
        </w:rPr>
      </w:pPr>
    </w:p>
    <w:p w14:paraId="183A20A9" w14:textId="0A9D105D" w:rsidR="009C4DA5" w:rsidRPr="009C4DA5" w:rsidRDefault="009C4DA5" w:rsidP="009C4DA5">
      <w:pPr>
        <w:pStyle w:val="ListParagraph"/>
        <w:rPr>
          <w:rFonts w:asciiTheme="minorHAnsi" w:eastAsia="Times New Roman" w:hAnsiTheme="minorHAnsi" w:cstheme="minorHAnsi"/>
          <w:b/>
          <w:bCs/>
          <w:color w:val="FF0000"/>
          <w:u w:val="single"/>
        </w:rPr>
      </w:pPr>
      <w:r w:rsidRPr="009C4DA5">
        <w:rPr>
          <w:rFonts w:asciiTheme="minorHAnsi" w:eastAsia="Times New Roman" w:hAnsiTheme="minorHAnsi" w:cstheme="minorHAnsi"/>
          <w:b/>
          <w:bCs/>
          <w:color w:val="FF0000"/>
          <w:u w:val="single"/>
        </w:rPr>
        <w:t xml:space="preserve">Treatment Hours Utilization: </w:t>
      </w:r>
    </w:p>
    <w:p w14:paraId="6B5F339B" w14:textId="77777777" w:rsidR="009C4DA5" w:rsidRPr="009C4DA5" w:rsidRDefault="009C4DA5" w:rsidP="009C4DA5">
      <w:pPr>
        <w:pStyle w:val="ListParagraph"/>
        <w:rPr>
          <w:rFonts w:asciiTheme="minorHAnsi" w:eastAsia="Times New Roman" w:hAnsiTheme="minorHAnsi" w:cstheme="minorHAnsi"/>
          <w:b/>
          <w:bCs/>
          <w:i/>
          <w:iCs/>
          <w:color w:val="FF0000"/>
        </w:rPr>
      </w:pPr>
    </w:p>
    <w:p w14:paraId="6CB151D5" w14:textId="461C2FA6" w:rsidR="009C4DA5" w:rsidRPr="009C4DA5" w:rsidRDefault="009C4DA5" w:rsidP="009C4DA5">
      <w:pPr>
        <w:pStyle w:val="ListParagraph"/>
        <w:rPr>
          <w:rFonts w:asciiTheme="minorHAnsi" w:eastAsia="Times New Roman" w:hAnsiTheme="minorHAnsi" w:cstheme="minorHAnsi"/>
          <w:b/>
          <w:bCs/>
          <w:i/>
          <w:iCs/>
          <w:color w:val="FF0000"/>
        </w:rPr>
      </w:pPr>
      <w:r w:rsidRPr="009C4DA5">
        <w:rPr>
          <w:rFonts w:asciiTheme="minorHAnsi" w:eastAsia="Times New Roman" w:hAnsiTheme="minorHAnsi" w:cstheme="minorHAnsi"/>
          <w:b/>
          <w:bCs/>
          <w:i/>
          <w:iCs/>
          <w:color w:val="FF0000"/>
        </w:rPr>
        <w:t xml:space="preserve">During the current reporting period, the Member utilized approximately [XX]% of the authorized treatment hours, with [XX] hours delivered out of [XX] hours approved. This level of utilization reflects </w:t>
      </w:r>
      <w:r w:rsidR="00F93F78">
        <w:rPr>
          <w:rFonts w:asciiTheme="minorHAnsi" w:eastAsia="Times New Roman" w:hAnsiTheme="minorHAnsi" w:cstheme="minorHAnsi"/>
          <w:b/>
          <w:bCs/>
          <w:i/>
          <w:iCs/>
          <w:color w:val="FF0000"/>
        </w:rPr>
        <w:t>(</w:t>
      </w:r>
      <w:r w:rsidRPr="009C4DA5">
        <w:rPr>
          <w:rFonts w:asciiTheme="minorHAnsi" w:eastAsia="Times New Roman" w:hAnsiTheme="minorHAnsi" w:cstheme="minorHAnsi"/>
          <w:b/>
          <w:bCs/>
          <w:i/>
          <w:iCs/>
          <w:color w:val="FF0000"/>
        </w:rPr>
        <w:t>brief interpretation, e.g., consistent engagement, moderate attendance, or barriers impacting service delivery</w:t>
      </w:r>
      <w:r w:rsidR="00F93F78">
        <w:rPr>
          <w:rFonts w:asciiTheme="minorHAnsi" w:eastAsia="Times New Roman" w:hAnsiTheme="minorHAnsi" w:cstheme="minorHAnsi"/>
          <w:b/>
          <w:bCs/>
          <w:i/>
          <w:iCs/>
          <w:color w:val="FF0000"/>
        </w:rPr>
        <w:t>)</w:t>
      </w:r>
      <w:r w:rsidRPr="009C4DA5">
        <w:rPr>
          <w:rFonts w:asciiTheme="minorHAnsi" w:eastAsia="Times New Roman" w:hAnsiTheme="minorHAnsi" w:cstheme="minorHAnsi"/>
          <w:b/>
          <w:bCs/>
          <w:i/>
          <w:iCs/>
          <w:color w:val="FF0000"/>
        </w:rPr>
        <w:t>.</w:t>
      </w:r>
    </w:p>
    <w:p w14:paraId="500A7A9C" w14:textId="77777777" w:rsidR="009C4DA5" w:rsidRPr="002B7BE3" w:rsidRDefault="009C4DA5" w:rsidP="006E35CB">
      <w:pPr>
        <w:pStyle w:val="ListParagraph"/>
        <w:ind w:left="360"/>
        <w:rPr>
          <w:rFonts w:asciiTheme="minorHAnsi" w:eastAsia="Times New Roman" w:hAnsiTheme="minorHAnsi" w:cstheme="minorHAnsi"/>
          <w:bCs/>
        </w:rPr>
      </w:pPr>
    </w:p>
    <w:p w14:paraId="4B4CEAB0" w14:textId="77777777" w:rsidR="00D049AF" w:rsidRPr="002B7BE3" w:rsidRDefault="00D049AF" w:rsidP="006E35CB">
      <w:pPr>
        <w:pStyle w:val="ListParagraph"/>
        <w:ind w:left="360"/>
        <w:rPr>
          <w:rFonts w:asciiTheme="minorHAnsi" w:eastAsia="Times New Roman" w:hAnsiTheme="minorHAnsi" w:cstheme="minorHAnsi"/>
          <w:b/>
          <w:bCs/>
          <w:i/>
        </w:rPr>
      </w:pPr>
    </w:p>
    <w:p w14:paraId="699D4D31" w14:textId="77777777" w:rsidR="00FD6C7A" w:rsidRPr="002B7BE3" w:rsidRDefault="00FD6C7A" w:rsidP="00972A4D">
      <w:pPr>
        <w:pStyle w:val="ListParagraph"/>
        <w:numPr>
          <w:ilvl w:val="0"/>
          <w:numId w:val="1"/>
        </w:numPr>
        <w:ind w:left="360"/>
        <w:rPr>
          <w:rFonts w:asciiTheme="minorHAnsi" w:eastAsia="Times New Roman" w:hAnsiTheme="minorHAnsi" w:cstheme="minorHAnsi"/>
          <w:b/>
          <w:bCs/>
          <w:i/>
          <w:color w:val="auto"/>
        </w:rPr>
      </w:pPr>
      <w:r w:rsidRPr="002B7BE3">
        <w:rPr>
          <w:rFonts w:asciiTheme="minorHAnsi" w:eastAsia="Times New Roman" w:hAnsiTheme="minorHAnsi" w:cstheme="minorHAnsi"/>
          <w:b/>
          <w:bCs/>
          <w:i/>
          <w:color w:val="auto"/>
        </w:rPr>
        <w:t xml:space="preserve">BACKGROUND INFORMATION: </w:t>
      </w:r>
      <w:r w:rsidRPr="002B7BE3">
        <w:rPr>
          <w:rFonts w:asciiTheme="minorHAnsi" w:eastAsia="Times New Roman" w:hAnsiTheme="minorHAnsi" w:cstheme="minorHAnsi"/>
          <w:b/>
          <w:bCs/>
          <w:i/>
          <w:color w:val="auto"/>
          <w:u w:val="single"/>
        </w:rPr>
        <w:t xml:space="preserve">UPDATE ANY INFORMATION FROM THE </w:t>
      </w:r>
      <w:r w:rsidR="00250EFC" w:rsidRPr="002B7BE3">
        <w:rPr>
          <w:rFonts w:asciiTheme="minorHAnsi" w:eastAsia="Times New Roman" w:hAnsiTheme="minorHAnsi" w:cstheme="minorHAnsi"/>
          <w:b/>
          <w:bCs/>
          <w:i/>
          <w:color w:val="auto"/>
          <w:u w:val="single"/>
        </w:rPr>
        <w:t xml:space="preserve">INITIAL ASSESSMENT OR PREVIOUS REPORTING PERIOD. </w:t>
      </w:r>
    </w:p>
    <w:p w14:paraId="52A73188" w14:textId="77777777" w:rsidR="00FD6C7A" w:rsidRPr="002B7BE3" w:rsidRDefault="00FD6C7A" w:rsidP="00FD6C7A">
      <w:pPr>
        <w:pStyle w:val="ListParagraph"/>
        <w:ind w:left="360"/>
        <w:rPr>
          <w:rFonts w:asciiTheme="minorHAnsi" w:eastAsia="Times New Roman" w:hAnsiTheme="minorHAnsi" w:cstheme="minorHAnsi"/>
          <w:b/>
          <w:bCs/>
          <w:i/>
          <w:color w:val="auto"/>
        </w:rPr>
      </w:pPr>
    </w:p>
    <w:p w14:paraId="73241B59" w14:textId="77777777" w:rsidR="00FD6C7A" w:rsidRPr="002B7BE3" w:rsidRDefault="00FD6C7A" w:rsidP="00972A4D">
      <w:pPr>
        <w:pStyle w:val="ListParagraph"/>
        <w:numPr>
          <w:ilvl w:val="1"/>
          <w:numId w:val="1"/>
        </w:numPr>
        <w:jc w:val="both"/>
        <w:rPr>
          <w:rFonts w:asciiTheme="minorHAnsi" w:eastAsia="Times New Roman" w:hAnsiTheme="minorHAnsi" w:cstheme="minorHAnsi"/>
          <w:b/>
          <w:bCs/>
          <w:i/>
          <w:color w:val="auto"/>
        </w:rPr>
      </w:pPr>
      <w:r w:rsidRPr="002B7BE3">
        <w:rPr>
          <w:rFonts w:asciiTheme="minorHAnsi" w:eastAsia="Times New Roman" w:hAnsiTheme="minorHAnsi" w:cstheme="minorHAnsi"/>
          <w:b/>
          <w:bCs/>
          <w:i/>
          <w:color w:val="auto"/>
        </w:rPr>
        <w:t xml:space="preserve">Living Situation- </w:t>
      </w:r>
    </w:p>
    <w:p w14:paraId="115A0389" w14:textId="4842F165" w:rsidR="00FD6C7A" w:rsidRPr="002B7BE3" w:rsidRDefault="00FD6C7A" w:rsidP="00FD6C7A">
      <w:pPr>
        <w:pStyle w:val="ListParagraph"/>
        <w:jc w:val="both"/>
        <w:rPr>
          <w:rFonts w:asciiTheme="minorHAnsi" w:eastAsia="Times New Roman" w:hAnsiTheme="minorHAnsi" w:cstheme="minorHAnsi"/>
          <w:bCs/>
          <w:i/>
          <w:color w:val="auto"/>
        </w:rPr>
      </w:pPr>
      <w:r w:rsidRPr="002B7BE3">
        <w:rPr>
          <w:rFonts w:asciiTheme="minorHAnsi" w:eastAsia="Times New Roman" w:hAnsiTheme="minorHAnsi" w:cstheme="minorHAnsi"/>
          <w:bCs/>
          <w:i/>
          <w:color w:val="auto"/>
        </w:rPr>
        <w:t>Within this section describe where and with whom the Member lives (</w:t>
      </w:r>
      <w:r w:rsidR="000F2BDA" w:rsidRPr="002B7BE3">
        <w:rPr>
          <w:rFonts w:asciiTheme="minorHAnsi" w:eastAsia="Times New Roman" w:hAnsiTheme="minorHAnsi" w:cstheme="minorHAnsi"/>
          <w:bCs/>
          <w:i/>
          <w:color w:val="auto"/>
        </w:rPr>
        <w:t>including</w:t>
      </w:r>
      <w:r w:rsidRPr="002B7BE3">
        <w:rPr>
          <w:rFonts w:asciiTheme="minorHAnsi" w:eastAsia="Times New Roman" w:hAnsiTheme="minorHAnsi" w:cstheme="minorHAnsi"/>
          <w:bCs/>
          <w:i/>
          <w:color w:val="auto"/>
        </w:rPr>
        <w:t xml:space="preserve"> any custody/visitation orders, childcare arrangements). </w:t>
      </w:r>
    </w:p>
    <w:p w14:paraId="0C191293" w14:textId="77777777" w:rsidR="00536150" w:rsidRPr="002B7BE3" w:rsidRDefault="00536150" w:rsidP="00FD6C7A">
      <w:pPr>
        <w:pStyle w:val="ListParagraph"/>
        <w:jc w:val="both"/>
        <w:rPr>
          <w:rFonts w:asciiTheme="minorHAnsi" w:eastAsia="Times New Roman" w:hAnsiTheme="minorHAnsi" w:cstheme="minorHAnsi"/>
          <w:bCs/>
          <w:i/>
          <w:color w:val="auto"/>
        </w:rPr>
      </w:pPr>
    </w:p>
    <w:tbl>
      <w:tblPr>
        <w:tblStyle w:val="TableGrid3"/>
        <w:tblW w:w="10643" w:type="dxa"/>
        <w:tblInd w:w="44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240"/>
        <w:gridCol w:w="1834"/>
        <w:gridCol w:w="2568"/>
        <w:gridCol w:w="3001"/>
      </w:tblGrid>
      <w:tr w:rsidR="00536150" w:rsidRPr="002B7BE3" w14:paraId="602B52D4" w14:textId="77777777" w:rsidTr="00536150">
        <w:trPr>
          <w:trHeight w:val="548"/>
        </w:trPr>
        <w:tc>
          <w:tcPr>
            <w:tcW w:w="3240" w:type="dxa"/>
          </w:tcPr>
          <w:p w14:paraId="2DDC2082" w14:textId="235D43DB" w:rsidR="00536150" w:rsidRPr="002B7BE3" w:rsidRDefault="00690A85" w:rsidP="00536150">
            <w:pPr>
              <w:ind w:left="90"/>
              <w:rPr>
                <w:rFonts w:asciiTheme="minorHAnsi" w:eastAsia="Times New Roman" w:hAnsiTheme="minorHAnsi" w:cstheme="minorHAnsi"/>
                <w:b/>
                <w:bCs/>
                <w:color w:val="FF0000"/>
              </w:rPr>
            </w:pPr>
            <w:r>
              <w:rPr>
                <w:rFonts w:asciiTheme="minorHAnsi" w:eastAsia="Times New Roman" w:hAnsiTheme="minorHAnsi" w:cstheme="minorHAnsi"/>
                <w:b/>
                <w:bCs/>
                <w:color w:val="FF0000"/>
              </w:rPr>
              <w:t>Persons</w:t>
            </w:r>
            <w:r w:rsidR="00536150" w:rsidRPr="002B7BE3">
              <w:rPr>
                <w:rFonts w:asciiTheme="minorHAnsi" w:eastAsia="Times New Roman" w:hAnsiTheme="minorHAnsi" w:cstheme="minorHAnsi"/>
                <w:b/>
                <w:bCs/>
                <w:color w:val="FF0000"/>
              </w:rPr>
              <w:t xml:space="preserve"> in </w:t>
            </w:r>
            <w:r>
              <w:rPr>
                <w:rFonts w:asciiTheme="minorHAnsi" w:eastAsia="Times New Roman" w:hAnsiTheme="minorHAnsi" w:cstheme="minorHAnsi"/>
                <w:b/>
                <w:bCs/>
                <w:color w:val="FF0000"/>
              </w:rPr>
              <w:t>H</w:t>
            </w:r>
            <w:r w:rsidR="00536150" w:rsidRPr="002B7BE3">
              <w:rPr>
                <w:rFonts w:asciiTheme="minorHAnsi" w:eastAsia="Times New Roman" w:hAnsiTheme="minorHAnsi" w:cstheme="minorHAnsi"/>
                <w:b/>
                <w:bCs/>
                <w:color w:val="FF0000"/>
              </w:rPr>
              <w:t xml:space="preserve">ousehold and </w:t>
            </w:r>
            <w:r>
              <w:rPr>
                <w:rFonts w:asciiTheme="minorHAnsi" w:eastAsia="Times New Roman" w:hAnsiTheme="minorHAnsi" w:cstheme="minorHAnsi"/>
                <w:b/>
                <w:bCs/>
                <w:color w:val="FF0000"/>
              </w:rPr>
              <w:t>R</w:t>
            </w:r>
            <w:r w:rsidR="00536150" w:rsidRPr="002B7BE3">
              <w:rPr>
                <w:rFonts w:asciiTheme="minorHAnsi" w:eastAsia="Times New Roman" w:hAnsiTheme="minorHAnsi" w:cstheme="minorHAnsi"/>
                <w:b/>
                <w:bCs/>
                <w:color w:val="FF0000"/>
              </w:rPr>
              <w:t xml:space="preserve">elationship to IEHP Member: </w:t>
            </w:r>
          </w:p>
        </w:tc>
        <w:tc>
          <w:tcPr>
            <w:tcW w:w="1834" w:type="dxa"/>
          </w:tcPr>
          <w:p w14:paraId="70D7E58E" w14:textId="77777777" w:rsidR="00536150" w:rsidRPr="002B7BE3" w:rsidRDefault="00536150" w:rsidP="00536150">
            <w:pPr>
              <w:ind w:left="90"/>
              <w:rPr>
                <w:rFonts w:asciiTheme="minorHAnsi" w:eastAsia="Times New Roman" w:hAnsiTheme="minorHAnsi" w:cstheme="minorHAnsi"/>
                <w:bCs/>
                <w:color w:val="FF0000"/>
              </w:rPr>
            </w:pPr>
          </w:p>
        </w:tc>
        <w:tc>
          <w:tcPr>
            <w:tcW w:w="2568" w:type="dxa"/>
          </w:tcPr>
          <w:p w14:paraId="258E599F" w14:textId="77777777" w:rsidR="00536150" w:rsidRPr="002B7BE3" w:rsidRDefault="00536150" w:rsidP="00536150">
            <w:pPr>
              <w:ind w:left="90"/>
              <w:rPr>
                <w:rFonts w:asciiTheme="minorHAnsi" w:eastAsia="Times New Roman" w:hAnsiTheme="minorHAnsi" w:cstheme="minorHAnsi"/>
                <w:b/>
                <w:bCs/>
                <w:color w:val="FF0000"/>
              </w:rPr>
            </w:pPr>
          </w:p>
        </w:tc>
        <w:tc>
          <w:tcPr>
            <w:tcW w:w="3001" w:type="dxa"/>
          </w:tcPr>
          <w:p w14:paraId="6110E4ED" w14:textId="77777777" w:rsidR="00536150" w:rsidRPr="002B7BE3" w:rsidRDefault="00536150" w:rsidP="00536150">
            <w:pPr>
              <w:ind w:left="90"/>
              <w:rPr>
                <w:rFonts w:asciiTheme="minorHAnsi" w:eastAsia="Times New Roman" w:hAnsiTheme="minorHAnsi" w:cstheme="minorHAnsi"/>
                <w:bCs/>
                <w:color w:val="FF0000"/>
              </w:rPr>
            </w:pPr>
          </w:p>
        </w:tc>
      </w:tr>
      <w:tr w:rsidR="00536150" w:rsidRPr="002B7BE3" w14:paraId="6AE36C7D" w14:textId="77777777" w:rsidTr="00536150">
        <w:trPr>
          <w:trHeight w:val="345"/>
        </w:trPr>
        <w:tc>
          <w:tcPr>
            <w:tcW w:w="3240" w:type="dxa"/>
          </w:tcPr>
          <w:p w14:paraId="79157D15" w14:textId="5D7DF7F5" w:rsidR="00536150" w:rsidRPr="002B7BE3" w:rsidRDefault="00536150" w:rsidP="00536150">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Additional </w:t>
            </w:r>
            <w:r w:rsidR="00690A85">
              <w:rPr>
                <w:rFonts w:asciiTheme="minorHAnsi" w:eastAsia="Times New Roman" w:hAnsiTheme="minorHAnsi" w:cstheme="minorHAnsi"/>
                <w:b/>
                <w:bCs/>
                <w:color w:val="FF0000"/>
              </w:rPr>
              <w:t>I</w:t>
            </w:r>
            <w:r w:rsidRPr="002B7BE3">
              <w:rPr>
                <w:rFonts w:asciiTheme="minorHAnsi" w:eastAsia="Times New Roman" w:hAnsiTheme="minorHAnsi" w:cstheme="minorHAnsi"/>
                <w:b/>
                <w:bCs/>
                <w:color w:val="FF0000"/>
              </w:rPr>
              <w:t xml:space="preserve">nformation: </w:t>
            </w:r>
          </w:p>
          <w:p w14:paraId="486C8850" w14:textId="77777777" w:rsidR="00536150" w:rsidRPr="002B7BE3" w:rsidRDefault="00536150" w:rsidP="00536150">
            <w:pPr>
              <w:ind w:left="90"/>
              <w:rPr>
                <w:rFonts w:asciiTheme="minorHAnsi" w:eastAsia="Times New Roman" w:hAnsiTheme="minorHAnsi" w:cstheme="minorHAnsi"/>
                <w:b/>
                <w:bCs/>
                <w:color w:val="FF0000"/>
              </w:rPr>
            </w:pPr>
          </w:p>
        </w:tc>
        <w:tc>
          <w:tcPr>
            <w:tcW w:w="1834" w:type="dxa"/>
          </w:tcPr>
          <w:p w14:paraId="06B63E4E" w14:textId="77777777" w:rsidR="00536150" w:rsidRPr="002B7BE3" w:rsidRDefault="00536150" w:rsidP="00536150">
            <w:pPr>
              <w:ind w:left="90"/>
              <w:rPr>
                <w:rFonts w:asciiTheme="minorHAnsi" w:eastAsia="Times New Roman" w:hAnsiTheme="minorHAnsi" w:cstheme="minorHAnsi"/>
                <w:bCs/>
                <w:color w:val="FF0000"/>
              </w:rPr>
            </w:pPr>
          </w:p>
        </w:tc>
        <w:tc>
          <w:tcPr>
            <w:tcW w:w="2568" w:type="dxa"/>
          </w:tcPr>
          <w:p w14:paraId="1880F6A1" w14:textId="77777777" w:rsidR="00536150" w:rsidRPr="002B7BE3" w:rsidRDefault="00536150" w:rsidP="00536150">
            <w:pPr>
              <w:ind w:left="90"/>
              <w:rPr>
                <w:rFonts w:asciiTheme="minorHAnsi" w:eastAsia="Times New Roman" w:hAnsiTheme="minorHAnsi" w:cstheme="minorHAnsi"/>
                <w:b/>
                <w:bCs/>
                <w:color w:val="FF0000"/>
              </w:rPr>
            </w:pPr>
          </w:p>
        </w:tc>
        <w:tc>
          <w:tcPr>
            <w:tcW w:w="3001" w:type="dxa"/>
          </w:tcPr>
          <w:p w14:paraId="26822C1F" w14:textId="77777777" w:rsidR="00536150" w:rsidRPr="002B7BE3" w:rsidRDefault="00536150" w:rsidP="00536150">
            <w:pPr>
              <w:ind w:left="90"/>
              <w:rPr>
                <w:rFonts w:asciiTheme="minorHAnsi" w:eastAsia="Times New Roman" w:hAnsiTheme="minorHAnsi" w:cstheme="minorHAnsi"/>
                <w:bCs/>
                <w:color w:val="FF0000"/>
              </w:rPr>
            </w:pPr>
          </w:p>
        </w:tc>
      </w:tr>
    </w:tbl>
    <w:p w14:paraId="6E42CA74" w14:textId="77777777" w:rsidR="00690A85" w:rsidRPr="002B7BE3" w:rsidRDefault="00690A85" w:rsidP="00FD6C7A">
      <w:pPr>
        <w:pStyle w:val="ListParagraph"/>
        <w:jc w:val="both"/>
        <w:rPr>
          <w:rFonts w:asciiTheme="minorHAnsi" w:eastAsia="Times New Roman" w:hAnsiTheme="minorHAnsi" w:cstheme="minorHAnsi"/>
          <w:b/>
          <w:bCs/>
          <w:i/>
          <w:color w:val="auto"/>
        </w:rPr>
      </w:pPr>
    </w:p>
    <w:p w14:paraId="267CB5A9" w14:textId="77777777" w:rsidR="00D50574" w:rsidRPr="002B7BE3" w:rsidRDefault="00D50574" w:rsidP="00972A4D">
      <w:pPr>
        <w:numPr>
          <w:ilvl w:val="1"/>
          <w:numId w:val="1"/>
        </w:numPr>
        <w:contextualSpacing/>
        <w:jc w:val="both"/>
        <w:rPr>
          <w:rFonts w:asciiTheme="minorHAnsi" w:eastAsia="Times New Roman" w:hAnsiTheme="minorHAnsi" w:cstheme="minorHAnsi"/>
          <w:b/>
          <w:bCs/>
          <w:i/>
        </w:rPr>
      </w:pPr>
      <w:r w:rsidRPr="002B7BE3">
        <w:rPr>
          <w:rFonts w:asciiTheme="minorHAnsi" w:eastAsia="Times New Roman" w:hAnsiTheme="minorHAnsi" w:cstheme="minorHAnsi"/>
          <w:b/>
          <w:bCs/>
          <w:i/>
        </w:rPr>
        <w:t xml:space="preserve">School Information- </w:t>
      </w:r>
    </w:p>
    <w:p w14:paraId="1951D0F0" w14:textId="77777777" w:rsidR="00D50574" w:rsidRDefault="00D50574" w:rsidP="00D50574">
      <w:pPr>
        <w:ind w:left="720"/>
        <w:contextualSpacing/>
        <w:jc w:val="both"/>
        <w:rPr>
          <w:rFonts w:asciiTheme="minorHAnsi" w:eastAsia="Times New Roman" w:hAnsiTheme="minorHAnsi" w:cstheme="minorHAnsi"/>
          <w:i/>
          <w:color w:val="000000" w:themeColor="text1"/>
        </w:rPr>
      </w:pPr>
      <w:r w:rsidRPr="002B7BE3">
        <w:rPr>
          <w:rFonts w:asciiTheme="minorHAnsi" w:eastAsia="Times New Roman" w:hAnsiTheme="minorHAnsi" w:cstheme="minorHAnsi"/>
          <w:i/>
          <w:color w:val="000000" w:themeColor="text1"/>
        </w:rPr>
        <w:t xml:space="preserve">Within this section list the Member’s school information: Grade Level, School placement (e.g., General Education Class, Specialized Academic Support, Autism Program, Mild/Moderate, Moderate/Severe, or Non-Public School), School name, School attendance days and hours, frequency and duration of related services provided by the school district (e.g., Occupational therapy, Speech Therapy, Physical Therapy, Adaptive Physical Education, Counseling, Nursing, Applied Behavior Analysis).  </w:t>
      </w:r>
    </w:p>
    <w:p w14:paraId="0D6ACAEE" w14:textId="77777777" w:rsidR="00690A85" w:rsidRDefault="00690A85" w:rsidP="00D50574">
      <w:pPr>
        <w:ind w:left="720"/>
        <w:contextualSpacing/>
        <w:jc w:val="both"/>
        <w:rPr>
          <w:rFonts w:asciiTheme="minorHAnsi" w:eastAsia="Times New Roman" w:hAnsiTheme="minorHAnsi" w:cstheme="minorHAnsi"/>
          <w:i/>
          <w:color w:val="000000" w:themeColor="text1"/>
        </w:rPr>
      </w:pPr>
    </w:p>
    <w:p w14:paraId="3E51D9F5" w14:textId="77777777" w:rsidR="00690A85" w:rsidRDefault="00690A85" w:rsidP="00D50574">
      <w:pPr>
        <w:ind w:left="720"/>
        <w:contextualSpacing/>
        <w:jc w:val="both"/>
        <w:rPr>
          <w:rFonts w:asciiTheme="minorHAnsi" w:eastAsia="Times New Roman" w:hAnsiTheme="minorHAnsi" w:cstheme="minorHAnsi"/>
          <w:i/>
          <w:color w:val="000000" w:themeColor="text1"/>
        </w:rPr>
      </w:pPr>
    </w:p>
    <w:p w14:paraId="18495530" w14:textId="77777777" w:rsidR="00690A85" w:rsidRDefault="00690A85" w:rsidP="00D50574">
      <w:pPr>
        <w:ind w:left="720"/>
        <w:contextualSpacing/>
        <w:jc w:val="both"/>
        <w:rPr>
          <w:rFonts w:asciiTheme="minorHAnsi" w:eastAsia="Times New Roman" w:hAnsiTheme="minorHAnsi" w:cstheme="minorHAnsi"/>
          <w:i/>
          <w:color w:val="000000" w:themeColor="text1"/>
        </w:rPr>
      </w:pPr>
    </w:p>
    <w:p w14:paraId="44C3DBB7" w14:textId="77777777" w:rsidR="00B2549F" w:rsidRDefault="00B2549F" w:rsidP="00D50574">
      <w:pPr>
        <w:ind w:left="720"/>
        <w:contextualSpacing/>
        <w:jc w:val="both"/>
        <w:rPr>
          <w:rFonts w:asciiTheme="minorHAnsi" w:eastAsia="Times New Roman" w:hAnsiTheme="minorHAnsi" w:cstheme="minorHAnsi"/>
          <w:i/>
          <w:color w:val="000000" w:themeColor="text1"/>
        </w:rPr>
      </w:pPr>
    </w:p>
    <w:p w14:paraId="09426965" w14:textId="77777777" w:rsidR="00690A85" w:rsidRPr="002B7BE3" w:rsidRDefault="00690A85" w:rsidP="00D50574">
      <w:pPr>
        <w:ind w:left="720"/>
        <w:contextualSpacing/>
        <w:jc w:val="both"/>
        <w:rPr>
          <w:rFonts w:asciiTheme="minorHAnsi" w:eastAsia="Times New Roman" w:hAnsiTheme="minorHAnsi" w:cstheme="minorHAnsi"/>
          <w:i/>
          <w:color w:val="000000" w:themeColor="text1"/>
        </w:rPr>
      </w:pPr>
    </w:p>
    <w:p w14:paraId="72C95808" w14:textId="77777777" w:rsidR="00D50574" w:rsidRPr="002B7BE3" w:rsidRDefault="00D50574" w:rsidP="00D50574">
      <w:pPr>
        <w:ind w:left="720"/>
        <w:contextualSpacing/>
        <w:jc w:val="both"/>
        <w:rPr>
          <w:rFonts w:asciiTheme="minorHAnsi" w:eastAsia="Times New Roman" w:hAnsiTheme="minorHAnsi" w:cstheme="minorHAnsi"/>
          <w:i/>
          <w:color w:val="FF0000"/>
        </w:rPr>
      </w:pPr>
    </w:p>
    <w:tbl>
      <w:tblPr>
        <w:tblStyle w:val="TableGrid1"/>
        <w:tblW w:w="7300" w:type="dxa"/>
        <w:tblInd w:w="70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710"/>
        <w:gridCol w:w="4590"/>
      </w:tblGrid>
      <w:tr w:rsidR="00D50574" w:rsidRPr="002B7BE3" w14:paraId="557CEFDC" w14:textId="77777777" w:rsidTr="002A7E16">
        <w:tc>
          <w:tcPr>
            <w:tcW w:w="2710" w:type="dxa"/>
          </w:tcPr>
          <w:p w14:paraId="31432ABC" w14:textId="77777777" w:rsidR="00D50574" w:rsidRPr="002B7BE3" w:rsidRDefault="00D50574" w:rsidP="00D50574">
            <w:pPr>
              <w:ind w:left="90"/>
              <w:rPr>
                <w:rFonts w:asciiTheme="minorHAnsi" w:eastAsia="Times New Roman" w:hAnsiTheme="minorHAnsi" w:cstheme="minorHAnsi"/>
                <w:b/>
                <w:bCs/>
                <w:color w:val="FF0000"/>
              </w:rPr>
            </w:pPr>
            <w:bookmarkStart w:id="1" w:name="_Hlk213153207"/>
            <w:r w:rsidRPr="002B7BE3">
              <w:rPr>
                <w:rFonts w:asciiTheme="minorHAnsi" w:eastAsia="Times New Roman" w:hAnsiTheme="minorHAnsi" w:cstheme="minorHAnsi"/>
                <w:b/>
                <w:bCs/>
                <w:color w:val="FF0000"/>
              </w:rPr>
              <w:t>School Name:</w:t>
            </w:r>
          </w:p>
          <w:p w14:paraId="78CB43A3" w14:textId="77777777" w:rsidR="00D50574" w:rsidRPr="002B7BE3" w:rsidRDefault="00D50574" w:rsidP="00D50574">
            <w:pPr>
              <w:ind w:left="90"/>
              <w:rPr>
                <w:rFonts w:asciiTheme="minorHAnsi" w:eastAsia="Times New Roman" w:hAnsiTheme="minorHAnsi" w:cstheme="minorHAnsi"/>
                <w:b/>
                <w:bCs/>
                <w:color w:val="FF0000"/>
              </w:rPr>
            </w:pPr>
          </w:p>
          <w:p w14:paraId="28EEC026" w14:textId="77777777" w:rsidR="00D50574" w:rsidRPr="002B7BE3" w:rsidRDefault="00D50574" w:rsidP="00D50574">
            <w:pPr>
              <w:ind w:left="90"/>
              <w:rPr>
                <w:rFonts w:asciiTheme="minorHAnsi" w:eastAsia="Times New Roman" w:hAnsiTheme="minorHAnsi" w:cstheme="minorHAnsi"/>
                <w:b/>
                <w:bCs/>
                <w:color w:val="FF0000"/>
              </w:rPr>
            </w:pPr>
          </w:p>
        </w:tc>
        <w:tc>
          <w:tcPr>
            <w:tcW w:w="4590" w:type="dxa"/>
          </w:tcPr>
          <w:p w14:paraId="6A4E3610" w14:textId="46F0618C"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Date of </w:t>
            </w:r>
            <w:r w:rsidR="00480CC9">
              <w:rPr>
                <w:rFonts w:asciiTheme="minorHAnsi" w:eastAsia="Times New Roman" w:hAnsiTheme="minorHAnsi" w:cstheme="minorHAnsi"/>
                <w:b/>
                <w:bCs/>
                <w:color w:val="FF0000"/>
              </w:rPr>
              <w:t>L</w:t>
            </w:r>
            <w:r w:rsidRPr="002B7BE3">
              <w:rPr>
                <w:rFonts w:asciiTheme="minorHAnsi" w:eastAsia="Times New Roman" w:hAnsiTheme="minorHAnsi" w:cstheme="minorHAnsi"/>
                <w:b/>
                <w:bCs/>
                <w:color w:val="FF0000"/>
              </w:rPr>
              <w:t>ast IEP:</w:t>
            </w:r>
          </w:p>
        </w:tc>
      </w:tr>
      <w:tr w:rsidR="00D50574" w:rsidRPr="002B7BE3" w14:paraId="237FE3C8" w14:textId="77777777" w:rsidTr="002A7E16">
        <w:trPr>
          <w:trHeight w:val="579"/>
        </w:trPr>
        <w:tc>
          <w:tcPr>
            <w:tcW w:w="2710" w:type="dxa"/>
          </w:tcPr>
          <w:p w14:paraId="350AA1EA" w14:textId="77777777"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Grade: </w:t>
            </w:r>
          </w:p>
          <w:p w14:paraId="73F2636C" w14:textId="77777777" w:rsidR="00D50574" w:rsidRPr="002B7BE3" w:rsidRDefault="00D50574" w:rsidP="00D50574">
            <w:pPr>
              <w:rPr>
                <w:rFonts w:asciiTheme="minorHAnsi" w:eastAsia="Times New Roman" w:hAnsiTheme="minorHAnsi" w:cstheme="minorHAnsi"/>
                <w:b/>
                <w:bCs/>
                <w:color w:val="FF0000"/>
              </w:rPr>
            </w:pPr>
          </w:p>
        </w:tc>
        <w:tc>
          <w:tcPr>
            <w:tcW w:w="4590" w:type="dxa"/>
          </w:tcPr>
          <w:p w14:paraId="34DD2923" w14:textId="2FB429E7"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Did the </w:t>
            </w:r>
            <w:r w:rsidR="00C77FA6">
              <w:rPr>
                <w:rFonts w:asciiTheme="minorHAnsi" w:eastAsia="Times New Roman" w:hAnsiTheme="minorHAnsi" w:cstheme="minorHAnsi"/>
                <w:b/>
                <w:bCs/>
                <w:color w:val="FF0000"/>
              </w:rPr>
              <w:t>P</w:t>
            </w:r>
            <w:r w:rsidRPr="002B7BE3">
              <w:rPr>
                <w:rFonts w:asciiTheme="minorHAnsi" w:eastAsia="Times New Roman" w:hAnsiTheme="minorHAnsi" w:cstheme="minorHAnsi"/>
                <w:b/>
                <w:bCs/>
                <w:color w:val="FF0000"/>
              </w:rPr>
              <w:t xml:space="preserve">rovider </w:t>
            </w:r>
            <w:r w:rsidR="00C77FA6">
              <w:rPr>
                <w:rFonts w:asciiTheme="minorHAnsi" w:eastAsia="Times New Roman" w:hAnsiTheme="minorHAnsi" w:cstheme="minorHAnsi"/>
                <w:b/>
                <w:bCs/>
                <w:color w:val="FF0000"/>
              </w:rPr>
              <w:t>A</w:t>
            </w:r>
            <w:r w:rsidRPr="002B7BE3">
              <w:rPr>
                <w:rFonts w:asciiTheme="minorHAnsi" w:eastAsia="Times New Roman" w:hAnsiTheme="minorHAnsi" w:cstheme="minorHAnsi"/>
                <w:b/>
                <w:bCs/>
                <w:color w:val="FF0000"/>
              </w:rPr>
              <w:t xml:space="preserve">ttend the </w:t>
            </w:r>
            <w:r w:rsidR="00C77FA6">
              <w:rPr>
                <w:rFonts w:asciiTheme="minorHAnsi" w:eastAsia="Times New Roman" w:hAnsiTheme="minorHAnsi" w:cstheme="minorHAnsi"/>
                <w:b/>
                <w:bCs/>
                <w:color w:val="FF0000"/>
              </w:rPr>
              <w:t>L</w:t>
            </w:r>
            <w:r w:rsidRPr="002B7BE3">
              <w:rPr>
                <w:rFonts w:asciiTheme="minorHAnsi" w:eastAsia="Times New Roman" w:hAnsiTheme="minorHAnsi" w:cstheme="minorHAnsi"/>
                <w:b/>
                <w:bCs/>
                <w:color w:val="FF0000"/>
              </w:rPr>
              <w:t xml:space="preserve">ast IEP? </w:t>
            </w:r>
            <w:r w:rsidR="002A7E16">
              <w:rPr>
                <w:rFonts w:asciiTheme="minorHAnsi" w:eastAsia="Times New Roman" w:hAnsiTheme="minorHAnsi" w:cstheme="minorHAnsi"/>
                <w:b/>
                <w:bCs/>
                <w:color w:val="FF0000"/>
              </w:rPr>
              <w:t>Y/N</w:t>
            </w:r>
          </w:p>
        </w:tc>
      </w:tr>
      <w:tr w:rsidR="00D50574" w:rsidRPr="002B7BE3" w14:paraId="7B77EAA3" w14:textId="77777777" w:rsidTr="002A7E16">
        <w:tc>
          <w:tcPr>
            <w:tcW w:w="2710" w:type="dxa"/>
          </w:tcPr>
          <w:p w14:paraId="7C522EBE" w14:textId="1078A1F1"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Teachers </w:t>
            </w:r>
            <w:r w:rsidR="00C77FA6">
              <w:rPr>
                <w:rFonts w:asciiTheme="minorHAnsi" w:eastAsia="Times New Roman" w:hAnsiTheme="minorHAnsi" w:cstheme="minorHAnsi"/>
                <w:b/>
                <w:bCs/>
                <w:color w:val="FF0000"/>
              </w:rPr>
              <w:t>N</w:t>
            </w:r>
            <w:r w:rsidRPr="002B7BE3">
              <w:rPr>
                <w:rFonts w:asciiTheme="minorHAnsi" w:eastAsia="Times New Roman" w:hAnsiTheme="minorHAnsi" w:cstheme="minorHAnsi"/>
                <w:b/>
                <w:bCs/>
                <w:color w:val="FF0000"/>
              </w:rPr>
              <w:t xml:space="preserve">ame: </w:t>
            </w:r>
          </w:p>
        </w:tc>
        <w:tc>
          <w:tcPr>
            <w:tcW w:w="4590" w:type="dxa"/>
          </w:tcPr>
          <w:p w14:paraId="77D82CFA" w14:textId="77777777" w:rsidR="00D50574" w:rsidRPr="002B7BE3" w:rsidRDefault="00D50574" w:rsidP="00D50574">
            <w:pPr>
              <w:rPr>
                <w:rFonts w:asciiTheme="minorHAnsi" w:eastAsia="Times New Roman" w:hAnsiTheme="minorHAnsi" w:cstheme="minorHAnsi"/>
                <w:b/>
                <w:bCs/>
                <w:color w:val="FF0000"/>
              </w:rPr>
            </w:pPr>
          </w:p>
          <w:p w14:paraId="3B4259B3" w14:textId="77777777" w:rsidR="00D50574" w:rsidRPr="002B7BE3" w:rsidRDefault="00D50574" w:rsidP="00D50574">
            <w:pPr>
              <w:ind w:left="90"/>
              <w:rPr>
                <w:rFonts w:asciiTheme="minorHAnsi" w:eastAsia="Times New Roman" w:hAnsiTheme="minorHAnsi" w:cstheme="minorHAnsi"/>
                <w:b/>
                <w:bCs/>
                <w:color w:val="FF0000"/>
              </w:rPr>
            </w:pPr>
          </w:p>
        </w:tc>
      </w:tr>
      <w:tr w:rsidR="00D50574" w:rsidRPr="002B7BE3" w14:paraId="2A095A8E" w14:textId="77777777" w:rsidTr="002A7E16">
        <w:tc>
          <w:tcPr>
            <w:tcW w:w="2710" w:type="dxa"/>
          </w:tcPr>
          <w:p w14:paraId="42715B69" w14:textId="1268E822"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School </w:t>
            </w:r>
            <w:r w:rsidR="00C77FA6">
              <w:rPr>
                <w:rFonts w:asciiTheme="minorHAnsi" w:eastAsia="Times New Roman" w:hAnsiTheme="minorHAnsi" w:cstheme="minorHAnsi"/>
                <w:b/>
                <w:bCs/>
                <w:color w:val="FF0000"/>
              </w:rPr>
              <w:t>S</w:t>
            </w:r>
            <w:r w:rsidRPr="002B7BE3">
              <w:rPr>
                <w:rFonts w:asciiTheme="minorHAnsi" w:eastAsia="Times New Roman" w:hAnsiTheme="minorHAnsi" w:cstheme="minorHAnsi"/>
                <w:b/>
                <w:bCs/>
                <w:color w:val="FF0000"/>
              </w:rPr>
              <w:t xml:space="preserve">tart and </w:t>
            </w:r>
            <w:r w:rsidR="00C77FA6">
              <w:rPr>
                <w:rFonts w:asciiTheme="minorHAnsi" w:eastAsia="Times New Roman" w:hAnsiTheme="minorHAnsi" w:cstheme="minorHAnsi"/>
                <w:b/>
                <w:bCs/>
                <w:color w:val="FF0000"/>
              </w:rPr>
              <w:t>E</w:t>
            </w:r>
            <w:r w:rsidRPr="002B7BE3">
              <w:rPr>
                <w:rFonts w:asciiTheme="minorHAnsi" w:eastAsia="Times New Roman" w:hAnsiTheme="minorHAnsi" w:cstheme="minorHAnsi"/>
                <w:b/>
                <w:bCs/>
                <w:color w:val="FF0000"/>
              </w:rPr>
              <w:t xml:space="preserve">nd </w:t>
            </w:r>
            <w:r w:rsidR="00C77FA6">
              <w:rPr>
                <w:rFonts w:asciiTheme="minorHAnsi" w:eastAsia="Times New Roman" w:hAnsiTheme="minorHAnsi" w:cstheme="minorHAnsi"/>
                <w:b/>
                <w:bCs/>
                <w:color w:val="FF0000"/>
              </w:rPr>
              <w:t>T</w:t>
            </w:r>
            <w:r w:rsidRPr="002B7BE3">
              <w:rPr>
                <w:rFonts w:asciiTheme="minorHAnsi" w:eastAsia="Times New Roman" w:hAnsiTheme="minorHAnsi" w:cstheme="minorHAnsi"/>
                <w:b/>
                <w:bCs/>
                <w:color w:val="FF0000"/>
              </w:rPr>
              <w:t xml:space="preserve">ime: </w:t>
            </w:r>
          </w:p>
          <w:p w14:paraId="11CCB013" w14:textId="77777777" w:rsidR="00D50574" w:rsidRPr="002B7BE3" w:rsidRDefault="00D50574" w:rsidP="00D50574">
            <w:pPr>
              <w:ind w:left="90"/>
              <w:rPr>
                <w:rFonts w:asciiTheme="minorHAnsi" w:eastAsia="Times New Roman" w:hAnsiTheme="minorHAnsi" w:cstheme="minorHAnsi"/>
                <w:b/>
                <w:bCs/>
                <w:color w:val="FF0000"/>
              </w:rPr>
            </w:pPr>
          </w:p>
        </w:tc>
        <w:tc>
          <w:tcPr>
            <w:tcW w:w="4590" w:type="dxa"/>
          </w:tcPr>
          <w:p w14:paraId="748B9613" w14:textId="77777777" w:rsidR="00D50574" w:rsidRPr="002B7BE3" w:rsidRDefault="00D50574" w:rsidP="00D50574">
            <w:pPr>
              <w:ind w:left="90"/>
              <w:rPr>
                <w:rFonts w:asciiTheme="minorHAnsi" w:eastAsia="Times New Roman" w:hAnsiTheme="minorHAnsi" w:cstheme="minorHAnsi"/>
                <w:b/>
                <w:bCs/>
                <w:color w:val="FF0000"/>
              </w:rPr>
            </w:pPr>
          </w:p>
        </w:tc>
      </w:tr>
      <w:tr w:rsidR="00D50574" w:rsidRPr="002B7BE3" w14:paraId="61134BEA" w14:textId="77777777" w:rsidTr="002A7E16">
        <w:trPr>
          <w:trHeight w:val="480"/>
        </w:trPr>
        <w:tc>
          <w:tcPr>
            <w:tcW w:w="2710" w:type="dxa"/>
            <w:vAlign w:val="center"/>
          </w:tcPr>
          <w:p w14:paraId="43E3B29B" w14:textId="149DCB6D"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School </w:t>
            </w:r>
            <w:r w:rsidR="00C77FA6">
              <w:rPr>
                <w:rFonts w:asciiTheme="minorHAnsi" w:eastAsia="Times New Roman" w:hAnsiTheme="minorHAnsi" w:cstheme="minorHAnsi"/>
                <w:b/>
                <w:bCs/>
                <w:color w:val="FF0000"/>
              </w:rPr>
              <w:t>D</w:t>
            </w:r>
            <w:r w:rsidRPr="002B7BE3">
              <w:rPr>
                <w:rFonts w:asciiTheme="minorHAnsi" w:eastAsia="Times New Roman" w:hAnsiTheme="minorHAnsi" w:cstheme="minorHAnsi"/>
                <w:b/>
                <w:bCs/>
                <w:color w:val="FF0000"/>
              </w:rPr>
              <w:t xml:space="preserve">istrict:  </w:t>
            </w:r>
          </w:p>
          <w:p w14:paraId="1147C6EB" w14:textId="77777777" w:rsidR="00D50574" w:rsidRPr="002B7BE3" w:rsidRDefault="00D50574" w:rsidP="00D50574">
            <w:pPr>
              <w:rPr>
                <w:rFonts w:asciiTheme="minorHAnsi" w:eastAsia="Times New Roman" w:hAnsiTheme="minorHAnsi" w:cstheme="minorHAnsi"/>
                <w:b/>
                <w:bCs/>
                <w:color w:val="FF0000"/>
              </w:rPr>
            </w:pPr>
          </w:p>
        </w:tc>
        <w:tc>
          <w:tcPr>
            <w:tcW w:w="4590" w:type="dxa"/>
          </w:tcPr>
          <w:p w14:paraId="09A6DA59" w14:textId="77777777" w:rsidR="00D50574" w:rsidRPr="002B7BE3" w:rsidRDefault="00D50574" w:rsidP="00D50574">
            <w:pPr>
              <w:ind w:left="90"/>
              <w:rPr>
                <w:rFonts w:asciiTheme="minorHAnsi" w:eastAsia="Times New Roman" w:hAnsiTheme="minorHAnsi" w:cstheme="minorHAnsi"/>
                <w:b/>
                <w:bCs/>
                <w:color w:val="FF0000"/>
              </w:rPr>
            </w:pPr>
          </w:p>
        </w:tc>
      </w:tr>
      <w:tr w:rsidR="00D50574" w:rsidRPr="002B7BE3" w14:paraId="788D4C06" w14:textId="77777777" w:rsidTr="002A7E16">
        <w:trPr>
          <w:trHeight w:val="480"/>
        </w:trPr>
        <w:tc>
          <w:tcPr>
            <w:tcW w:w="2710" w:type="dxa"/>
            <w:vAlign w:val="center"/>
          </w:tcPr>
          <w:p w14:paraId="3C544A11" w14:textId="1EB36B09"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School </w:t>
            </w:r>
            <w:r w:rsidR="00C77FA6">
              <w:rPr>
                <w:rFonts w:asciiTheme="minorHAnsi" w:eastAsia="Times New Roman" w:hAnsiTheme="minorHAnsi" w:cstheme="minorHAnsi"/>
                <w:b/>
                <w:bCs/>
                <w:color w:val="FF0000"/>
              </w:rPr>
              <w:t>Pl</w:t>
            </w:r>
            <w:r w:rsidRPr="002B7BE3">
              <w:rPr>
                <w:rFonts w:asciiTheme="minorHAnsi" w:eastAsia="Times New Roman" w:hAnsiTheme="minorHAnsi" w:cstheme="minorHAnsi"/>
                <w:b/>
                <w:bCs/>
                <w:color w:val="FF0000"/>
              </w:rPr>
              <w:t xml:space="preserve">acement: </w:t>
            </w:r>
          </w:p>
          <w:p w14:paraId="08AA43E6" w14:textId="77777777" w:rsidR="00D50574" w:rsidRPr="002B7BE3" w:rsidRDefault="00D50574" w:rsidP="00D50574">
            <w:pPr>
              <w:ind w:left="90"/>
              <w:rPr>
                <w:rFonts w:asciiTheme="minorHAnsi" w:eastAsia="Times New Roman" w:hAnsiTheme="minorHAnsi" w:cstheme="minorHAnsi"/>
                <w:b/>
                <w:bCs/>
                <w:color w:val="FF0000"/>
              </w:rPr>
            </w:pPr>
          </w:p>
        </w:tc>
        <w:tc>
          <w:tcPr>
            <w:tcW w:w="4590" w:type="dxa"/>
          </w:tcPr>
          <w:p w14:paraId="06FB7A3E" w14:textId="77777777" w:rsidR="00D50574" w:rsidRPr="002B7BE3" w:rsidRDefault="00D50574" w:rsidP="00D50574">
            <w:pPr>
              <w:ind w:left="90"/>
              <w:rPr>
                <w:rFonts w:asciiTheme="minorHAnsi" w:eastAsia="Times New Roman" w:hAnsiTheme="minorHAnsi" w:cstheme="minorHAnsi"/>
                <w:b/>
                <w:bCs/>
                <w:color w:val="FF0000"/>
              </w:rPr>
            </w:pPr>
          </w:p>
        </w:tc>
      </w:tr>
      <w:bookmarkEnd w:id="1"/>
      <w:tr w:rsidR="00D50574" w:rsidRPr="002B7BE3" w14:paraId="75DC7207" w14:textId="77777777" w:rsidTr="002A7E16">
        <w:trPr>
          <w:trHeight w:val="273"/>
        </w:trPr>
        <w:tc>
          <w:tcPr>
            <w:tcW w:w="2710" w:type="dxa"/>
          </w:tcPr>
          <w:p w14:paraId="5FAA8886" w14:textId="6B656A7F"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School </w:t>
            </w:r>
            <w:r w:rsidR="00C77FA6">
              <w:rPr>
                <w:rFonts w:asciiTheme="minorHAnsi" w:eastAsia="Times New Roman" w:hAnsiTheme="minorHAnsi" w:cstheme="minorHAnsi"/>
                <w:b/>
                <w:bCs/>
                <w:color w:val="FF0000"/>
              </w:rPr>
              <w:t>S</w:t>
            </w:r>
            <w:r w:rsidRPr="002B7BE3">
              <w:rPr>
                <w:rFonts w:asciiTheme="minorHAnsi" w:eastAsia="Times New Roman" w:hAnsiTheme="minorHAnsi" w:cstheme="minorHAnsi"/>
                <w:b/>
                <w:bCs/>
                <w:color w:val="FF0000"/>
              </w:rPr>
              <w:t xml:space="preserve">ervices: </w:t>
            </w:r>
          </w:p>
          <w:p w14:paraId="2C4470BF" w14:textId="77777777" w:rsidR="00D50574" w:rsidRPr="002B7BE3" w:rsidRDefault="00D50574" w:rsidP="00D50574">
            <w:pPr>
              <w:ind w:left="90"/>
              <w:rPr>
                <w:rFonts w:asciiTheme="minorHAnsi" w:eastAsia="Times New Roman" w:hAnsiTheme="minorHAnsi" w:cstheme="minorHAnsi"/>
                <w:b/>
                <w:bCs/>
                <w:color w:val="FF0000"/>
              </w:rPr>
            </w:pPr>
          </w:p>
        </w:tc>
        <w:tc>
          <w:tcPr>
            <w:tcW w:w="4590" w:type="dxa"/>
          </w:tcPr>
          <w:p w14:paraId="58A610B9" w14:textId="77777777" w:rsidR="00D50574" w:rsidRPr="002B7BE3" w:rsidRDefault="00D50574" w:rsidP="00D50574">
            <w:pPr>
              <w:ind w:left="90"/>
              <w:rPr>
                <w:rFonts w:asciiTheme="minorHAnsi" w:eastAsia="Times New Roman" w:hAnsiTheme="minorHAnsi" w:cstheme="minorHAnsi"/>
                <w:b/>
                <w:bCs/>
                <w:color w:val="FF0000"/>
              </w:rPr>
            </w:pPr>
          </w:p>
        </w:tc>
      </w:tr>
    </w:tbl>
    <w:p w14:paraId="250F7B2B" w14:textId="77777777" w:rsidR="00D50574" w:rsidRPr="002B7BE3" w:rsidRDefault="00D50574" w:rsidP="00D50574">
      <w:pPr>
        <w:ind w:left="720"/>
        <w:contextualSpacing/>
        <w:jc w:val="both"/>
        <w:rPr>
          <w:rFonts w:asciiTheme="minorHAnsi" w:eastAsia="Times New Roman" w:hAnsiTheme="minorHAnsi" w:cstheme="minorHAnsi"/>
          <w:i/>
          <w:color w:val="FF0000"/>
        </w:rPr>
      </w:pPr>
    </w:p>
    <w:p w14:paraId="5DF4E794" w14:textId="77777777" w:rsidR="00D50574" w:rsidRPr="002B7BE3" w:rsidRDefault="00D50574" w:rsidP="00D50574">
      <w:pPr>
        <w:spacing w:before="100" w:beforeAutospacing="1" w:after="100" w:afterAutospacing="1" w:line="300" w:lineRule="atLeast"/>
        <w:rPr>
          <w:rFonts w:asciiTheme="minorHAnsi" w:eastAsia="Times New Roman" w:hAnsiTheme="minorHAnsi" w:cstheme="minorHAnsi"/>
          <w:i/>
          <w:iCs/>
          <w:color w:val="FF0000"/>
        </w:rPr>
      </w:pPr>
      <w:r w:rsidRPr="002B7BE3">
        <w:rPr>
          <w:rFonts w:asciiTheme="minorHAnsi" w:eastAsia="Times New Roman" w:hAnsiTheme="minorHAnsi" w:cstheme="minorHAnsi"/>
          <w:b/>
          <w:bCs/>
          <w:color w:val="FF0000"/>
        </w:rPr>
        <w:t>School-Based Services – Documentation Requirements</w:t>
      </w:r>
    </w:p>
    <w:p w14:paraId="1764F322" w14:textId="1CC9E3F9" w:rsidR="00D50574" w:rsidRPr="002B7BE3" w:rsidRDefault="00D50574" w:rsidP="000C3E67">
      <w:p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i/>
          <w:iCs/>
          <w:color w:val="FF0000"/>
        </w:rPr>
        <w:t xml:space="preserve">If school-based services are recommended, the following must be included in the </w:t>
      </w:r>
      <w:r w:rsidR="000C3E67">
        <w:rPr>
          <w:rFonts w:asciiTheme="minorHAnsi" w:eastAsia="Times New Roman" w:hAnsiTheme="minorHAnsi" w:cstheme="minorHAnsi"/>
          <w:i/>
          <w:iCs/>
          <w:color w:val="FF0000"/>
        </w:rPr>
        <w:t>Functional Behavioral Assessment (</w:t>
      </w:r>
      <w:r w:rsidRPr="002B7BE3">
        <w:rPr>
          <w:rFonts w:asciiTheme="minorHAnsi" w:eastAsia="Times New Roman" w:hAnsiTheme="minorHAnsi" w:cstheme="minorHAnsi"/>
          <w:i/>
          <w:iCs/>
          <w:color w:val="FF0000"/>
        </w:rPr>
        <w:t>FBA</w:t>
      </w:r>
      <w:r w:rsidR="000C3E67">
        <w:rPr>
          <w:rFonts w:asciiTheme="minorHAnsi" w:eastAsia="Times New Roman" w:hAnsiTheme="minorHAnsi" w:cstheme="minorHAnsi"/>
          <w:i/>
          <w:iCs/>
          <w:color w:val="FF0000"/>
        </w:rPr>
        <w:t>)</w:t>
      </w:r>
      <w:r w:rsidRPr="002B7BE3">
        <w:rPr>
          <w:rFonts w:asciiTheme="minorHAnsi" w:eastAsia="Times New Roman" w:hAnsiTheme="minorHAnsi" w:cstheme="minorHAnsi"/>
          <w:i/>
          <w:iCs/>
          <w:color w:val="FF0000"/>
        </w:rPr>
        <w:t>:</w:t>
      </w:r>
    </w:p>
    <w:p w14:paraId="16D01514" w14:textId="77777777" w:rsidR="00D50574" w:rsidRPr="002B7BE3" w:rsidRDefault="00D50574" w:rsidP="00972A4D">
      <w:pPr>
        <w:numPr>
          <w:ilvl w:val="0"/>
          <w:numId w:val="14"/>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School Observation</w:t>
      </w:r>
      <w:r w:rsidRPr="002B7BE3">
        <w:rPr>
          <w:rFonts w:asciiTheme="minorHAnsi" w:eastAsia="Times New Roman" w:hAnsiTheme="minorHAnsi" w:cstheme="minorHAnsi"/>
          <w:color w:val="FF0000"/>
        </w:rPr>
        <w:t>: A direct observation conducted in the school setting, with documentation of behaviors observed and environmental/contextual factors.</w:t>
      </w:r>
    </w:p>
    <w:p w14:paraId="47C55CCF" w14:textId="77777777" w:rsidR="00D50574" w:rsidRDefault="00D50574" w:rsidP="00972A4D">
      <w:pPr>
        <w:numPr>
          <w:ilvl w:val="0"/>
          <w:numId w:val="14"/>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lastRenderedPageBreak/>
        <w:t>School-Specific Goals</w:t>
      </w:r>
      <w:r w:rsidRPr="002B7BE3">
        <w:rPr>
          <w:rFonts w:asciiTheme="minorHAnsi" w:eastAsia="Times New Roman" w:hAnsiTheme="minorHAnsi" w:cstheme="minorHAnsi"/>
          <w:color w:val="FF0000"/>
        </w:rPr>
        <w:t>: Clearly defined treatment goals that are designed to be implemented within the school environment, addressing behaviors that interfere with learning or social functioning in that setting.</w:t>
      </w:r>
    </w:p>
    <w:p w14:paraId="39EA864B" w14:textId="78620460" w:rsidR="002A7E16" w:rsidRPr="002B7BE3" w:rsidRDefault="002A7E16" w:rsidP="00972A4D">
      <w:pPr>
        <w:numPr>
          <w:ilvl w:val="0"/>
          <w:numId w:val="14"/>
        </w:numPr>
        <w:spacing w:before="100" w:beforeAutospacing="1" w:after="100" w:afterAutospacing="1" w:line="300" w:lineRule="atLeast"/>
        <w:rPr>
          <w:rFonts w:asciiTheme="minorHAnsi" w:eastAsia="Times New Roman" w:hAnsiTheme="minorHAnsi" w:cstheme="minorHAnsi"/>
          <w:color w:val="FF0000"/>
        </w:rPr>
      </w:pPr>
      <w:r>
        <w:rPr>
          <w:rFonts w:asciiTheme="minorHAnsi" w:eastAsia="Times New Roman" w:hAnsiTheme="minorHAnsi" w:cstheme="minorHAnsi"/>
          <w:b/>
          <w:bCs/>
          <w:color w:val="FF0000"/>
        </w:rPr>
        <w:t>Service Hours</w:t>
      </w:r>
      <w:r w:rsidRPr="002A7E16">
        <w:rPr>
          <w:rFonts w:asciiTheme="minorHAnsi" w:eastAsia="Times New Roman" w:hAnsiTheme="minorHAnsi" w:cstheme="minorHAnsi"/>
          <w:color w:val="FF0000"/>
        </w:rPr>
        <w:t>:</w:t>
      </w:r>
      <w:r>
        <w:rPr>
          <w:rFonts w:asciiTheme="minorHAnsi" w:eastAsia="Times New Roman" w:hAnsiTheme="minorHAnsi" w:cstheme="minorHAnsi"/>
          <w:color w:val="FF0000"/>
        </w:rPr>
        <w:t xml:space="preserve"> Clear indication of the number of hours to be conducted in the school setting, with rationale.</w:t>
      </w:r>
    </w:p>
    <w:p w14:paraId="2EA09FD3" w14:textId="77777777" w:rsidR="00D50574" w:rsidRPr="002B7BE3" w:rsidRDefault="00D50574" w:rsidP="00D50574">
      <w:pPr>
        <w:spacing w:beforeAutospacing="1" w:afterAutospacing="1" w:line="300" w:lineRule="atLeast"/>
        <w:ind w:left="720"/>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Note</w:t>
      </w:r>
      <w:r w:rsidRPr="002B7BE3">
        <w:rPr>
          <w:rFonts w:asciiTheme="minorHAnsi" w:eastAsia="Times New Roman" w:hAnsiTheme="minorHAnsi" w:cstheme="minorHAnsi"/>
          <w:color w:val="FF0000"/>
        </w:rPr>
        <w:t>: Recommendations for school-based services must be individualized and supported by data gathered in the school context.</w:t>
      </w:r>
    </w:p>
    <w:p w14:paraId="155CB9E3" w14:textId="2683B411" w:rsidR="004F4023" w:rsidRPr="002B7BE3" w:rsidRDefault="004F4023" w:rsidP="004F4023">
      <w:pPr>
        <w:pStyle w:val="ListParagraph"/>
        <w:jc w:val="both"/>
        <w:rPr>
          <w:rFonts w:asciiTheme="minorHAnsi" w:eastAsia="Times New Roman" w:hAnsiTheme="minorHAnsi" w:cstheme="minorHAnsi"/>
          <w:b/>
          <w:bCs/>
          <w:i/>
          <w:color w:val="FF0000"/>
        </w:rPr>
      </w:pPr>
      <w:r w:rsidRPr="002B7BE3">
        <w:rPr>
          <w:rFonts w:asciiTheme="minorHAnsi" w:eastAsia="Times New Roman" w:hAnsiTheme="minorHAnsi" w:cstheme="minorHAnsi"/>
          <w:b/>
          <w:bCs/>
          <w:i/>
          <w:color w:val="FF0000"/>
        </w:rPr>
        <w:t>The MCP is required to ensure effective coordination with the Local Educational Agency (LEA), as necessary. This requirement is outlined in APL 23-010 issued by the California Department of Health Care Services (DHCS)</w:t>
      </w:r>
      <w:r w:rsidR="00AF191B" w:rsidRPr="002B7BE3">
        <w:rPr>
          <w:rFonts w:asciiTheme="minorHAnsi" w:eastAsia="Times New Roman" w:hAnsiTheme="minorHAnsi" w:cstheme="minorHAnsi"/>
          <w:b/>
          <w:bCs/>
          <w:i/>
          <w:color w:val="FF0000"/>
        </w:rPr>
        <w:t>.</w:t>
      </w:r>
      <w:r w:rsidRPr="002B7BE3">
        <w:rPr>
          <w:rFonts w:asciiTheme="minorHAnsi" w:eastAsia="Times New Roman" w:hAnsiTheme="minorHAnsi" w:cstheme="minorHAnsi"/>
          <w:b/>
          <w:bCs/>
          <w:i/>
          <w:color w:val="FF0000"/>
        </w:rPr>
        <w:t xml:space="preserve">  </w:t>
      </w:r>
    </w:p>
    <w:p w14:paraId="219660B3" w14:textId="77777777" w:rsidR="004F4023" w:rsidRPr="002B7BE3" w:rsidRDefault="004F4023" w:rsidP="00D50574">
      <w:pPr>
        <w:ind w:left="720"/>
        <w:contextualSpacing/>
        <w:jc w:val="both"/>
        <w:rPr>
          <w:rFonts w:asciiTheme="minorHAnsi" w:eastAsia="Times New Roman" w:hAnsiTheme="minorHAnsi" w:cstheme="minorHAnsi"/>
          <w:i/>
          <w:color w:val="FF0000"/>
        </w:rPr>
      </w:pPr>
    </w:p>
    <w:p w14:paraId="65EAAA34" w14:textId="20DF62C9" w:rsidR="00D50574" w:rsidRPr="002B7BE3" w:rsidRDefault="00D50574" w:rsidP="00FA7B7B">
      <w:pPr>
        <w:ind w:left="720"/>
        <w:contextualSpacing/>
        <w:jc w:val="both"/>
        <w:rPr>
          <w:rFonts w:asciiTheme="minorHAnsi" w:eastAsia="Times New Roman" w:hAnsiTheme="minorHAnsi" w:cstheme="minorHAnsi"/>
          <w:b/>
          <w:bCs/>
          <w:i/>
          <w:color w:val="FF0000"/>
        </w:rPr>
      </w:pPr>
      <w:r w:rsidRPr="002B7BE3">
        <w:rPr>
          <w:rFonts w:asciiTheme="minorHAnsi" w:eastAsia="Times New Roman" w:hAnsiTheme="minorHAnsi" w:cstheme="minorHAnsi"/>
          <w:b/>
          <w:bCs/>
          <w:i/>
          <w:color w:val="FF0000"/>
        </w:rPr>
        <w:t>Include a copy of Member</w:t>
      </w:r>
      <w:r w:rsidR="00A86DF2">
        <w:rPr>
          <w:rFonts w:asciiTheme="minorHAnsi" w:eastAsia="Times New Roman" w:hAnsiTheme="minorHAnsi" w:cstheme="minorHAnsi"/>
          <w:b/>
          <w:bCs/>
          <w:i/>
          <w:color w:val="FF0000"/>
        </w:rPr>
        <w:t>’</w:t>
      </w:r>
      <w:r w:rsidRPr="002B7BE3">
        <w:rPr>
          <w:rFonts w:asciiTheme="minorHAnsi" w:eastAsia="Times New Roman" w:hAnsiTheme="minorHAnsi" w:cstheme="minorHAnsi"/>
          <w:b/>
          <w:bCs/>
          <w:i/>
          <w:color w:val="FF0000"/>
        </w:rPr>
        <w:t xml:space="preserve">s Individualized Education Plan (IEP) if services are provided in the school. IEP may be attached to the treatment plan. </w:t>
      </w:r>
    </w:p>
    <w:p w14:paraId="1F4008E6" w14:textId="77777777" w:rsidR="00D50574" w:rsidRPr="002B7BE3" w:rsidRDefault="00D50574" w:rsidP="002E4F84">
      <w:pPr>
        <w:contextualSpacing/>
        <w:jc w:val="both"/>
        <w:rPr>
          <w:rFonts w:asciiTheme="minorHAnsi" w:eastAsia="Times New Roman" w:hAnsiTheme="minorHAnsi" w:cstheme="minorHAnsi"/>
          <w:i/>
          <w:color w:val="FF0000"/>
        </w:rPr>
      </w:pPr>
    </w:p>
    <w:p w14:paraId="76A2186C" w14:textId="77777777" w:rsidR="00D50574" w:rsidRPr="002B7BE3" w:rsidRDefault="00D50574" w:rsidP="00D50574">
      <w:pPr>
        <w:ind w:left="720"/>
        <w:contextualSpacing/>
        <w:jc w:val="both"/>
        <w:rPr>
          <w:rFonts w:asciiTheme="minorHAnsi" w:eastAsia="Times New Roman" w:hAnsiTheme="minorHAnsi" w:cstheme="minorHAnsi"/>
          <w:b/>
          <w:bCs/>
          <w:i/>
          <w:color w:val="FF0000"/>
        </w:rPr>
      </w:pPr>
      <w:r w:rsidRPr="002B7BE3">
        <w:rPr>
          <w:rFonts w:asciiTheme="minorHAnsi" w:eastAsia="Times New Roman" w:hAnsiTheme="minorHAnsi" w:cstheme="minorHAnsi"/>
          <w:b/>
          <w:bCs/>
          <w:i/>
          <w:color w:val="FF0000"/>
        </w:rPr>
        <w:t>Indicate which hours will be conducted in the school setting:</w:t>
      </w:r>
    </w:p>
    <w:p w14:paraId="10C7BC5C" w14:textId="3C503B6B" w:rsidR="002A7E16" w:rsidRPr="002A7E16" w:rsidRDefault="002A7E16" w:rsidP="00972A4D">
      <w:pPr>
        <w:numPr>
          <w:ilvl w:val="0"/>
          <w:numId w:val="15"/>
        </w:numPr>
        <w:contextualSpacing/>
        <w:jc w:val="both"/>
        <w:rPr>
          <w:rFonts w:asciiTheme="minorHAnsi" w:eastAsia="Times New Roman" w:hAnsiTheme="minorHAnsi" w:cstheme="minorHAnsi"/>
          <w:b/>
          <w:bCs/>
          <w:i/>
          <w:color w:val="FF0000"/>
        </w:rPr>
      </w:pPr>
      <w:r>
        <w:rPr>
          <w:rFonts w:asciiTheme="minorHAnsi" w:eastAsia="Times New Roman" w:hAnsiTheme="minorHAnsi" w:cstheme="minorHAnsi"/>
          <w:iCs/>
          <w:color w:val="FF0000"/>
        </w:rPr>
        <w:t>These hours reflect the time that services or sessions will be delivered directly within the school environment.</w:t>
      </w:r>
    </w:p>
    <w:p w14:paraId="01E82E70" w14:textId="77777777" w:rsidR="00D50574" w:rsidRPr="002B7BE3" w:rsidRDefault="00D50574" w:rsidP="00D50574">
      <w:pPr>
        <w:ind w:left="720"/>
        <w:contextualSpacing/>
        <w:jc w:val="both"/>
        <w:rPr>
          <w:rFonts w:asciiTheme="minorHAnsi" w:eastAsia="Times New Roman" w:hAnsiTheme="minorHAnsi" w:cstheme="minorHAnsi"/>
          <w:i/>
          <w:color w:val="FF0000"/>
        </w:rPr>
      </w:pPr>
    </w:p>
    <w:tbl>
      <w:tblPr>
        <w:tblStyle w:val="TableGrid1"/>
        <w:tblW w:w="9216" w:type="dxa"/>
        <w:tblInd w:w="73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217"/>
        <w:gridCol w:w="797"/>
        <w:gridCol w:w="864"/>
        <w:gridCol w:w="864"/>
        <w:gridCol w:w="864"/>
        <w:gridCol w:w="864"/>
        <w:gridCol w:w="1746"/>
      </w:tblGrid>
      <w:tr w:rsidR="00D50574" w:rsidRPr="002B7BE3" w14:paraId="6BBAC16E" w14:textId="77777777" w:rsidTr="00BF4E6D">
        <w:tc>
          <w:tcPr>
            <w:tcW w:w="3217" w:type="dxa"/>
            <w:vAlign w:val="center"/>
          </w:tcPr>
          <w:p w14:paraId="434A2919" w14:textId="419F065C" w:rsidR="00D50574" w:rsidRPr="002B7BE3" w:rsidRDefault="00B2549F" w:rsidP="00D50574">
            <w:pPr>
              <w:ind w:left="90"/>
              <w:rPr>
                <w:rFonts w:asciiTheme="minorHAnsi" w:eastAsia="Times New Roman" w:hAnsiTheme="minorHAnsi" w:cstheme="minorHAnsi"/>
                <w:b/>
                <w:bCs/>
                <w:color w:val="FF0000"/>
              </w:rPr>
            </w:pPr>
            <w:bookmarkStart w:id="2" w:name="_Hlk179470086"/>
            <w:r>
              <w:rPr>
                <w:rFonts w:asciiTheme="minorHAnsi" w:eastAsia="Times New Roman" w:hAnsiTheme="minorHAnsi" w:cstheme="minorHAnsi"/>
                <w:b/>
                <w:bCs/>
                <w:color w:val="FF0000"/>
              </w:rPr>
              <w:t>BHT (</w:t>
            </w:r>
            <w:r w:rsidR="00D50574" w:rsidRPr="002B7BE3">
              <w:rPr>
                <w:rFonts w:asciiTheme="minorHAnsi" w:eastAsia="Times New Roman" w:hAnsiTheme="minorHAnsi" w:cstheme="minorHAnsi"/>
                <w:b/>
                <w:bCs/>
                <w:color w:val="FF0000"/>
              </w:rPr>
              <w:t>School Hours)</w:t>
            </w:r>
          </w:p>
        </w:tc>
        <w:tc>
          <w:tcPr>
            <w:tcW w:w="797" w:type="dxa"/>
          </w:tcPr>
          <w:p w14:paraId="0F177695" w14:textId="77777777"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M</w:t>
            </w:r>
          </w:p>
        </w:tc>
        <w:tc>
          <w:tcPr>
            <w:tcW w:w="864" w:type="dxa"/>
          </w:tcPr>
          <w:p w14:paraId="122CFC16" w14:textId="77777777"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Tu</w:t>
            </w:r>
          </w:p>
        </w:tc>
        <w:tc>
          <w:tcPr>
            <w:tcW w:w="864" w:type="dxa"/>
          </w:tcPr>
          <w:p w14:paraId="62CF962E" w14:textId="77777777"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W</w:t>
            </w:r>
          </w:p>
        </w:tc>
        <w:tc>
          <w:tcPr>
            <w:tcW w:w="864" w:type="dxa"/>
          </w:tcPr>
          <w:p w14:paraId="50C159C5" w14:textId="77777777" w:rsidR="00D50574" w:rsidRPr="002B7BE3" w:rsidRDefault="00D50574" w:rsidP="00D50574">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Th</w:t>
            </w:r>
          </w:p>
        </w:tc>
        <w:tc>
          <w:tcPr>
            <w:tcW w:w="864" w:type="dxa"/>
          </w:tcPr>
          <w:p w14:paraId="249DCC76" w14:textId="77777777" w:rsidR="00D50574" w:rsidRPr="002B7BE3" w:rsidRDefault="00D50574" w:rsidP="00D50574">
            <w:pPr>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F</w:t>
            </w:r>
          </w:p>
        </w:tc>
        <w:tc>
          <w:tcPr>
            <w:tcW w:w="1746" w:type="dxa"/>
          </w:tcPr>
          <w:p w14:paraId="54B981F0" w14:textId="77777777" w:rsidR="00D50574" w:rsidRPr="002B7BE3" w:rsidRDefault="00D50574" w:rsidP="00D50574">
            <w:pPr>
              <w:ind w:left="90"/>
              <w:jc w:val="center"/>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Total</w:t>
            </w:r>
          </w:p>
        </w:tc>
      </w:tr>
      <w:tr w:rsidR="00D50574" w:rsidRPr="002B7BE3" w14:paraId="74345F57" w14:textId="77777777" w:rsidTr="00BF4E6D">
        <w:tc>
          <w:tcPr>
            <w:tcW w:w="3217" w:type="dxa"/>
          </w:tcPr>
          <w:p w14:paraId="769B92B7" w14:textId="4F47685D" w:rsidR="00D50574" w:rsidRPr="002B7BE3" w:rsidRDefault="00D50574" w:rsidP="00D50574">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 xml:space="preserve">Session </w:t>
            </w:r>
            <w:r w:rsidR="00252F39">
              <w:rPr>
                <w:rFonts w:asciiTheme="minorHAnsi" w:eastAsia="Times New Roman" w:hAnsiTheme="minorHAnsi" w:cstheme="minorHAnsi"/>
                <w:color w:val="FF0000"/>
              </w:rPr>
              <w:t>T</w:t>
            </w:r>
            <w:r w:rsidRPr="002B7BE3">
              <w:rPr>
                <w:rFonts w:asciiTheme="minorHAnsi" w:eastAsia="Times New Roman" w:hAnsiTheme="minorHAnsi" w:cstheme="minorHAnsi"/>
                <w:color w:val="FF0000"/>
              </w:rPr>
              <w:t>ime (</w:t>
            </w:r>
            <w:r w:rsidR="002B6F23">
              <w:rPr>
                <w:rFonts w:asciiTheme="minorHAnsi" w:eastAsia="Times New Roman" w:hAnsiTheme="minorHAnsi" w:cstheme="minorHAnsi"/>
                <w:color w:val="FF0000"/>
              </w:rPr>
              <w:t>e.g</w:t>
            </w:r>
            <w:r w:rsidRPr="002B7BE3">
              <w:rPr>
                <w:rFonts w:asciiTheme="minorHAnsi" w:eastAsia="Times New Roman" w:hAnsiTheme="minorHAnsi" w:cstheme="minorHAnsi"/>
                <w:color w:val="FF0000"/>
              </w:rPr>
              <w:t>.</w:t>
            </w:r>
            <w:r w:rsidR="00BF4E6D">
              <w:rPr>
                <w:rFonts w:asciiTheme="minorHAnsi" w:eastAsia="Times New Roman" w:hAnsiTheme="minorHAnsi" w:cstheme="minorHAnsi"/>
                <w:color w:val="FF0000"/>
              </w:rPr>
              <w:t>,</w:t>
            </w:r>
            <w:r w:rsidRPr="002B7BE3">
              <w:rPr>
                <w:rFonts w:asciiTheme="minorHAnsi" w:eastAsia="Times New Roman" w:hAnsiTheme="minorHAnsi" w:cstheme="minorHAnsi"/>
                <w:color w:val="FF0000"/>
              </w:rPr>
              <w:t xml:space="preserve"> 10am-12pm)</w:t>
            </w:r>
          </w:p>
        </w:tc>
        <w:tc>
          <w:tcPr>
            <w:tcW w:w="797" w:type="dxa"/>
          </w:tcPr>
          <w:p w14:paraId="49587D20" w14:textId="77777777" w:rsidR="00D50574" w:rsidRPr="002B7BE3" w:rsidRDefault="00D50574" w:rsidP="00D50574">
            <w:pPr>
              <w:ind w:left="90"/>
              <w:rPr>
                <w:rFonts w:asciiTheme="minorHAnsi" w:eastAsia="Times New Roman" w:hAnsiTheme="minorHAnsi" w:cstheme="minorHAnsi"/>
                <w:bCs/>
                <w:color w:val="FF0000"/>
              </w:rPr>
            </w:pPr>
          </w:p>
        </w:tc>
        <w:tc>
          <w:tcPr>
            <w:tcW w:w="864" w:type="dxa"/>
          </w:tcPr>
          <w:p w14:paraId="62C51E32" w14:textId="77777777" w:rsidR="00D50574" w:rsidRPr="002B7BE3" w:rsidRDefault="00D50574" w:rsidP="00D50574">
            <w:pPr>
              <w:ind w:left="90"/>
              <w:rPr>
                <w:rFonts w:asciiTheme="minorHAnsi" w:eastAsia="Times New Roman" w:hAnsiTheme="minorHAnsi" w:cstheme="minorHAnsi"/>
                <w:b/>
                <w:bCs/>
                <w:color w:val="FF0000"/>
              </w:rPr>
            </w:pPr>
          </w:p>
        </w:tc>
        <w:tc>
          <w:tcPr>
            <w:tcW w:w="864" w:type="dxa"/>
          </w:tcPr>
          <w:p w14:paraId="3F2461BF" w14:textId="77777777" w:rsidR="00D50574" w:rsidRPr="002B7BE3" w:rsidRDefault="00D50574" w:rsidP="00D50574">
            <w:pPr>
              <w:ind w:left="90"/>
              <w:rPr>
                <w:rFonts w:asciiTheme="minorHAnsi" w:eastAsia="Times New Roman" w:hAnsiTheme="minorHAnsi" w:cstheme="minorHAnsi"/>
                <w:b/>
                <w:bCs/>
                <w:color w:val="FF0000"/>
              </w:rPr>
            </w:pPr>
          </w:p>
        </w:tc>
        <w:tc>
          <w:tcPr>
            <w:tcW w:w="864" w:type="dxa"/>
          </w:tcPr>
          <w:p w14:paraId="71C6A058" w14:textId="77777777" w:rsidR="00D50574" w:rsidRPr="002B7BE3" w:rsidRDefault="00D50574" w:rsidP="00D50574">
            <w:pPr>
              <w:ind w:left="90"/>
              <w:rPr>
                <w:rFonts w:asciiTheme="minorHAnsi" w:eastAsia="Times New Roman" w:hAnsiTheme="minorHAnsi" w:cstheme="minorHAnsi"/>
                <w:b/>
                <w:bCs/>
                <w:color w:val="FF0000"/>
              </w:rPr>
            </w:pPr>
          </w:p>
        </w:tc>
        <w:tc>
          <w:tcPr>
            <w:tcW w:w="864" w:type="dxa"/>
          </w:tcPr>
          <w:p w14:paraId="6C024681" w14:textId="77777777" w:rsidR="00D50574" w:rsidRPr="002B7BE3" w:rsidRDefault="00D50574" w:rsidP="00D50574">
            <w:pPr>
              <w:ind w:left="90"/>
              <w:rPr>
                <w:rFonts w:asciiTheme="minorHAnsi" w:eastAsia="Times New Roman" w:hAnsiTheme="minorHAnsi" w:cstheme="minorHAnsi"/>
                <w:b/>
                <w:bCs/>
                <w:color w:val="FF0000"/>
              </w:rPr>
            </w:pPr>
          </w:p>
        </w:tc>
        <w:tc>
          <w:tcPr>
            <w:tcW w:w="1746" w:type="dxa"/>
          </w:tcPr>
          <w:p w14:paraId="2E57AA7E" w14:textId="77777777" w:rsidR="00D50574" w:rsidRPr="002B7BE3" w:rsidRDefault="00D50574" w:rsidP="00D50574">
            <w:pPr>
              <w:ind w:left="90"/>
              <w:rPr>
                <w:rFonts w:asciiTheme="minorHAnsi" w:eastAsia="Times New Roman" w:hAnsiTheme="minorHAnsi" w:cstheme="minorHAnsi"/>
                <w:bCs/>
                <w:color w:val="FF0000"/>
              </w:rPr>
            </w:pPr>
          </w:p>
        </w:tc>
      </w:tr>
      <w:bookmarkEnd w:id="2"/>
    </w:tbl>
    <w:p w14:paraId="1D97B742" w14:textId="77777777" w:rsidR="004C0448" w:rsidRPr="002B7BE3" w:rsidRDefault="004C0448" w:rsidP="00FD6C7A">
      <w:pPr>
        <w:pStyle w:val="ListParagraph"/>
        <w:jc w:val="both"/>
        <w:rPr>
          <w:rFonts w:asciiTheme="minorHAnsi" w:eastAsia="Times New Roman" w:hAnsiTheme="minorHAnsi" w:cstheme="minorHAnsi"/>
          <w:bCs/>
          <w:i/>
          <w:color w:val="FF0000"/>
        </w:rPr>
      </w:pPr>
    </w:p>
    <w:p w14:paraId="6DE2AA23" w14:textId="77777777" w:rsidR="00E75A38" w:rsidRPr="002B7BE3" w:rsidRDefault="00E75A38" w:rsidP="00E75A38">
      <w:pPr>
        <w:pStyle w:val="ListParagraph"/>
        <w:jc w:val="both"/>
        <w:rPr>
          <w:rFonts w:asciiTheme="minorHAnsi" w:eastAsia="Times New Roman" w:hAnsiTheme="minorHAnsi" w:cstheme="minorHAnsi"/>
          <w:b/>
          <w:bCs/>
          <w:i/>
        </w:rPr>
      </w:pPr>
    </w:p>
    <w:p w14:paraId="4E124527" w14:textId="77777777" w:rsidR="00FD6C7A" w:rsidRPr="002B7BE3" w:rsidRDefault="00FD6C7A" w:rsidP="00972A4D">
      <w:pPr>
        <w:pStyle w:val="ListParagraph"/>
        <w:numPr>
          <w:ilvl w:val="1"/>
          <w:numId w:val="1"/>
        </w:numPr>
        <w:jc w:val="both"/>
        <w:rPr>
          <w:rFonts w:asciiTheme="minorHAnsi" w:eastAsia="Times New Roman" w:hAnsiTheme="minorHAnsi" w:cstheme="minorHAnsi"/>
          <w:b/>
          <w:bCs/>
          <w:i/>
        </w:rPr>
      </w:pPr>
      <w:r w:rsidRPr="002B7BE3">
        <w:rPr>
          <w:rFonts w:asciiTheme="minorHAnsi" w:eastAsia="Times New Roman" w:hAnsiTheme="minorHAnsi" w:cstheme="minorHAnsi"/>
          <w:b/>
          <w:bCs/>
          <w:i/>
        </w:rPr>
        <w:t xml:space="preserve">Health and Medical- </w:t>
      </w:r>
    </w:p>
    <w:p w14:paraId="2DF3CDDF" w14:textId="3085C58D" w:rsidR="00FD6C7A" w:rsidRPr="002B7BE3" w:rsidRDefault="00FD6C7A" w:rsidP="00FD6C7A">
      <w:pPr>
        <w:pStyle w:val="ListParagraph"/>
        <w:jc w:val="both"/>
        <w:rPr>
          <w:rFonts w:asciiTheme="minorHAnsi" w:eastAsia="Times New Roman" w:hAnsiTheme="minorHAnsi" w:cstheme="minorHAnsi"/>
          <w:bCs/>
          <w:i/>
          <w:color w:val="auto"/>
        </w:rPr>
      </w:pPr>
      <w:r w:rsidRPr="002B7BE3">
        <w:rPr>
          <w:rFonts w:asciiTheme="minorHAnsi" w:eastAsia="Times New Roman" w:hAnsiTheme="minorHAnsi" w:cstheme="minorHAnsi"/>
          <w:bCs/>
          <w:i/>
          <w:color w:val="auto"/>
        </w:rPr>
        <w:t>Within this section Provide the Member’s psychological and medical diagnoses (include when and who provided the diagnoses).</w:t>
      </w:r>
      <w:r w:rsidRPr="002B7BE3">
        <w:rPr>
          <w:rFonts w:asciiTheme="minorHAnsi" w:eastAsia="Times New Roman" w:hAnsiTheme="minorHAnsi" w:cstheme="minorHAnsi"/>
          <w:bCs/>
          <w:i/>
          <w:color w:val="FF0000"/>
        </w:rPr>
        <w:t xml:space="preserve"> </w:t>
      </w:r>
      <w:r w:rsidR="00CF2642" w:rsidRPr="002B7BE3">
        <w:rPr>
          <w:rFonts w:asciiTheme="minorHAnsi" w:eastAsia="Times New Roman" w:hAnsiTheme="minorHAnsi" w:cstheme="minorHAnsi"/>
          <w:bCs/>
          <w:i/>
          <w:color w:val="FF0000"/>
        </w:rPr>
        <w:t xml:space="preserve">Include who referred the Member </w:t>
      </w:r>
      <w:r w:rsidR="00C9133C" w:rsidRPr="002B7BE3">
        <w:rPr>
          <w:rFonts w:asciiTheme="minorHAnsi" w:eastAsia="Times New Roman" w:hAnsiTheme="minorHAnsi" w:cstheme="minorHAnsi"/>
          <w:bCs/>
          <w:i/>
          <w:color w:val="FF0000"/>
        </w:rPr>
        <w:t>for</w:t>
      </w:r>
      <w:r w:rsidR="00CF2642" w:rsidRPr="002B7BE3">
        <w:rPr>
          <w:rFonts w:asciiTheme="minorHAnsi" w:eastAsia="Times New Roman" w:hAnsiTheme="minorHAnsi" w:cstheme="minorHAnsi"/>
          <w:bCs/>
          <w:i/>
          <w:color w:val="FF0000"/>
        </w:rPr>
        <w:t xml:space="preserve"> ABA services. </w:t>
      </w:r>
      <w:r w:rsidRPr="002B7BE3">
        <w:rPr>
          <w:rFonts w:asciiTheme="minorHAnsi" w:eastAsia="Times New Roman" w:hAnsiTheme="minorHAnsi" w:cstheme="minorHAnsi"/>
          <w:bCs/>
          <w:i/>
          <w:color w:val="auto"/>
        </w:rPr>
        <w:t xml:space="preserve">Describe the Member’s birth history, major illness, surgeries, hospitalizations, seizure history, allergies, hearing and vision screening results, vaccination, specialized diet or food consumption challenges, sleep difficulties. Include a list of medications and their relevance to behavior services. </w:t>
      </w:r>
    </w:p>
    <w:p w14:paraId="0D1388AA" w14:textId="77777777" w:rsidR="00CB7BA4" w:rsidRPr="002B7BE3" w:rsidRDefault="00CB7BA4" w:rsidP="00FD6C7A">
      <w:pPr>
        <w:pStyle w:val="ListParagraph"/>
        <w:jc w:val="both"/>
        <w:rPr>
          <w:rFonts w:asciiTheme="minorHAnsi" w:eastAsia="Times New Roman" w:hAnsiTheme="minorHAnsi" w:cstheme="minorHAnsi"/>
          <w:bCs/>
          <w:i/>
          <w:color w:val="auto"/>
        </w:rPr>
      </w:pPr>
    </w:p>
    <w:p w14:paraId="2DF33E2F" w14:textId="77777777" w:rsidR="00D50574" w:rsidRPr="002B7BE3" w:rsidRDefault="00D50574" w:rsidP="00FD6C7A">
      <w:pPr>
        <w:pStyle w:val="ListParagraph"/>
        <w:jc w:val="both"/>
        <w:rPr>
          <w:rFonts w:asciiTheme="minorHAnsi" w:eastAsia="Times New Roman" w:hAnsiTheme="minorHAnsi" w:cstheme="minorHAnsi"/>
          <w:bCs/>
          <w:i/>
          <w:color w:val="auto"/>
        </w:rPr>
      </w:pPr>
    </w:p>
    <w:tbl>
      <w:tblPr>
        <w:tblStyle w:val="TableGrid2"/>
        <w:tblW w:w="9910" w:type="dxa"/>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00"/>
        <w:gridCol w:w="7110"/>
      </w:tblGrid>
      <w:tr w:rsidR="00FE5703" w:rsidRPr="002B7BE3" w14:paraId="3698DFE5" w14:textId="77777777" w:rsidTr="00451864">
        <w:trPr>
          <w:trHeight w:val="647"/>
        </w:trPr>
        <w:tc>
          <w:tcPr>
            <w:tcW w:w="2800" w:type="dxa"/>
          </w:tcPr>
          <w:p w14:paraId="68012FAD" w14:textId="2B505758" w:rsidR="00FE5703" w:rsidRPr="002B7BE3" w:rsidRDefault="00C9133C" w:rsidP="005B2FB7">
            <w:pPr>
              <w:jc w:val="both"/>
              <w:rPr>
                <w:rFonts w:asciiTheme="minorHAnsi" w:eastAsia="Times New Roman" w:hAnsiTheme="minorHAnsi" w:cstheme="minorHAnsi"/>
                <w:bCs/>
                <w:iCs/>
                <w:color w:val="auto"/>
              </w:rPr>
            </w:pPr>
            <w:r w:rsidRPr="002B7BE3">
              <w:rPr>
                <w:rFonts w:asciiTheme="minorHAnsi" w:eastAsia="Times New Roman" w:hAnsiTheme="minorHAnsi" w:cstheme="minorHAnsi"/>
                <w:bCs/>
                <w:iCs/>
                <w:color w:val="auto"/>
              </w:rPr>
              <w:t>Member</w:t>
            </w:r>
            <w:r w:rsidR="00F5049C">
              <w:rPr>
                <w:rFonts w:asciiTheme="minorHAnsi" w:eastAsia="Times New Roman" w:hAnsiTheme="minorHAnsi" w:cstheme="minorHAnsi"/>
                <w:bCs/>
                <w:iCs/>
                <w:color w:val="auto"/>
              </w:rPr>
              <w:t>’</w:t>
            </w:r>
            <w:r w:rsidRPr="002B7BE3">
              <w:rPr>
                <w:rFonts w:asciiTheme="minorHAnsi" w:eastAsia="Times New Roman" w:hAnsiTheme="minorHAnsi" w:cstheme="minorHAnsi"/>
                <w:bCs/>
                <w:iCs/>
                <w:color w:val="auto"/>
              </w:rPr>
              <w:t>s</w:t>
            </w:r>
            <w:r w:rsidR="00FE5703" w:rsidRPr="002B7BE3">
              <w:rPr>
                <w:rFonts w:asciiTheme="minorHAnsi" w:eastAsia="Times New Roman" w:hAnsiTheme="minorHAnsi" w:cstheme="minorHAnsi"/>
                <w:bCs/>
                <w:iCs/>
                <w:color w:val="auto"/>
              </w:rPr>
              <w:t xml:space="preserve"> last </w:t>
            </w:r>
            <w:r w:rsidR="00451864">
              <w:rPr>
                <w:rFonts w:asciiTheme="minorHAnsi" w:eastAsia="Times New Roman" w:hAnsiTheme="minorHAnsi" w:cstheme="minorHAnsi"/>
                <w:bCs/>
                <w:iCs/>
                <w:color w:val="auto"/>
              </w:rPr>
              <w:t>v</w:t>
            </w:r>
            <w:r w:rsidR="00FE5703" w:rsidRPr="002B7BE3">
              <w:rPr>
                <w:rFonts w:asciiTheme="minorHAnsi" w:eastAsia="Times New Roman" w:hAnsiTheme="minorHAnsi" w:cstheme="minorHAnsi"/>
                <w:bCs/>
                <w:iCs/>
                <w:color w:val="auto"/>
              </w:rPr>
              <w:t>isit to the Primary Care Provider (PCP)</w:t>
            </w:r>
            <w:r w:rsidR="005B2FB7" w:rsidRPr="002B7BE3">
              <w:rPr>
                <w:rFonts w:asciiTheme="minorHAnsi" w:eastAsia="Times New Roman" w:hAnsiTheme="minorHAnsi" w:cstheme="minorHAnsi"/>
                <w:bCs/>
                <w:iCs/>
                <w:color w:val="auto"/>
              </w:rPr>
              <w:t>?</w:t>
            </w:r>
          </w:p>
        </w:tc>
        <w:tc>
          <w:tcPr>
            <w:tcW w:w="7110" w:type="dxa"/>
          </w:tcPr>
          <w:p w14:paraId="544D5A95" w14:textId="76CFE0BB" w:rsidR="00FE5703" w:rsidRPr="002B7BE3" w:rsidRDefault="00FE5703">
            <w:pPr>
              <w:ind w:left="90"/>
              <w:rPr>
                <w:rFonts w:asciiTheme="minorHAnsi" w:eastAsia="Times New Roman" w:hAnsiTheme="minorHAnsi" w:cstheme="minorHAnsi"/>
                <w:color w:val="FF0000"/>
              </w:rPr>
            </w:pPr>
          </w:p>
        </w:tc>
      </w:tr>
      <w:tr w:rsidR="00FE5703" w:rsidRPr="002B7BE3" w14:paraId="699F18CC" w14:textId="77777777" w:rsidTr="00451864">
        <w:trPr>
          <w:trHeight w:val="1002"/>
        </w:trPr>
        <w:tc>
          <w:tcPr>
            <w:tcW w:w="2800" w:type="dxa"/>
          </w:tcPr>
          <w:p w14:paraId="21D21EE6" w14:textId="64112295" w:rsidR="00FE5703" w:rsidRPr="002B7BE3" w:rsidRDefault="00FE5703" w:rsidP="005B2FB7">
            <w:pPr>
              <w:jc w:val="both"/>
              <w:rPr>
                <w:rFonts w:asciiTheme="minorHAnsi" w:eastAsia="Times New Roman" w:hAnsiTheme="minorHAnsi" w:cstheme="minorHAnsi"/>
                <w:bCs/>
                <w:iCs/>
                <w:color w:val="auto"/>
              </w:rPr>
            </w:pPr>
            <w:r w:rsidRPr="002B7BE3">
              <w:rPr>
                <w:rFonts w:asciiTheme="minorHAnsi" w:eastAsia="Times New Roman" w:hAnsiTheme="minorHAnsi" w:cstheme="minorHAnsi"/>
                <w:bCs/>
                <w:iCs/>
                <w:color w:val="auto"/>
              </w:rPr>
              <w:lastRenderedPageBreak/>
              <w:t xml:space="preserve">If the visit was more than one year ago, would the Member like assistance from IEHP in assessing care to their PCP? </w:t>
            </w:r>
          </w:p>
        </w:tc>
        <w:tc>
          <w:tcPr>
            <w:tcW w:w="7110" w:type="dxa"/>
          </w:tcPr>
          <w:p w14:paraId="0C3F0B3F" w14:textId="68CC43E7" w:rsidR="00FE5703" w:rsidRPr="002B7BE3" w:rsidRDefault="00FE5703">
            <w:pPr>
              <w:ind w:left="90"/>
              <w:rPr>
                <w:rFonts w:asciiTheme="minorHAnsi" w:eastAsia="Times New Roman" w:hAnsiTheme="minorHAnsi" w:cstheme="minorHAnsi"/>
                <w:color w:val="FF0000"/>
              </w:rPr>
            </w:pPr>
          </w:p>
        </w:tc>
      </w:tr>
    </w:tbl>
    <w:p w14:paraId="7D2DC2A5" w14:textId="77777777" w:rsidR="00FD6C7A" w:rsidRPr="002B7BE3" w:rsidRDefault="00FD6C7A" w:rsidP="00FD6C7A">
      <w:pPr>
        <w:rPr>
          <w:rFonts w:asciiTheme="minorHAnsi" w:eastAsia="Times New Roman" w:hAnsiTheme="minorHAnsi" w:cstheme="minorHAnsi"/>
          <w:b/>
          <w:bCs/>
          <w:i/>
          <w:color w:val="auto"/>
        </w:rPr>
      </w:pPr>
    </w:p>
    <w:p w14:paraId="5F911D97" w14:textId="77777777" w:rsidR="00FD6C7A" w:rsidRPr="002B7BE3" w:rsidRDefault="00FD6C7A" w:rsidP="00972A4D">
      <w:pPr>
        <w:pStyle w:val="ListParagraph"/>
        <w:numPr>
          <w:ilvl w:val="1"/>
          <w:numId w:val="1"/>
        </w:numPr>
        <w:jc w:val="both"/>
        <w:rPr>
          <w:rFonts w:asciiTheme="minorHAnsi" w:eastAsia="Times New Roman" w:hAnsiTheme="minorHAnsi" w:cstheme="minorHAnsi"/>
          <w:b/>
          <w:bCs/>
          <w:i/>
          <w:color w:val="auto"/>
        </w:rPr>
      </w:pPr>
      <w:r w:rsidRPr="002B7BE3">
        <w:rPr>
          <w:rFonts w:asciiTheme="minorHAnsi" w:eastAsia="Times New Roman" w:hAnsiTheme="minorHAnsi" w:cstheme="minorHAnsi"/>
          <w:b/>
          <w:bCs/>
          <w:i/>
          <w:color w:val="auto"/>
        </w:rPr>
        <w:t>Current Services and Activities-</w:t>
      </w:r>
    </w:p>
    <w:p w14:paraId="5D290830" w14:textId="78121B65" w:rsidR="00FD6C7A" w:rsidRPr="002B7BE3" w:rsidRDefault="00FD6C7A" w:rsidP="00FD6C7A">
      <w:pPr>
        <w:pStyle w:val="ListParagraph"/>
        <w:jc w:val="both"/>
        <w:rPr>
          <w:rFonts w:asciiTheme="minorHAnsi" w:eastAsia="Times New Roman" w:hAnsiTheme="minorHAnsi" w:cstheme="minorHAnsi"/>
          <w:bCs/>
          <w:i/>
          <w:color w:val="auto"/>
        </w:rPr>
      </w:pPr>
      <w:r w:rsidRPr="002B7BE3">
        <w:rPr>
          <w:rFonts w:asciiTheme="minorHAnsi" w:eastAsia="Times New Roman" w:hAnsiTheme="minorHAnsi" w:cstheme="minorHAnsi"/>
          <w:bCs/>
          <w:i/>
          <w:color w:val="auto"/>
        </w:rPr>
        <w:t xml:space="preserve">Within this section list the weekly frequency and duration of all services funded by insurance (e.g., OT, ST, PT, Social Skills) and Inland Regional Center (e.g., Infant Stimulation, Respite, Adaptive Skills, Day Program). Additionally, include any weekly activities the Member participates in (e.g., Boy/Girl Scouts, </w:t>
      </w:r>
      <w:r w:rsidR="00451864">
        <w:rPr>
          <w:rFonts w:asciiTheme="minorHAnsi" w:eastAsia="Times New Roman" w:hAnsiTheme="minorHAnsi" w:cstheme="minorHAnsi"/>
          <w:bCs/>
          <w:i/>
          <w:color w:val="auto"/>
        </w:rPr>
        <w:t>b</w:t>
      </w:r>
      <w:r w:rsidRPr="002B7BE3">
        <w:rPr>
          <w:rFonts w:asciiTheme="minorHAnsi" w:eastAsia="Times New Roman" w:hAnsiTheme="minorHAnsi" w:cstheme="minorHAnsi"/>
          <w:bCs/>
          <w:i/>
          <w:color w:val="auto"/>
        </w:rPr>
        <w:t xml:space="preserve">aseball, </w:t>
      </w:r>
      <w:r w:rsidR="00451864">
        <w:rPr>
          <w:rFonts w:asciiTheme="minorHAnsi" w:eastAsia="Times New Roman" w:hAnsiTheme="minorHAnsi" w:cstheme="minorHAnsi"/>
          <w:bCs/>
          <w:i/>
          <w:color w:val="auto"/>
        </w:rPr>
        <w:t>b</w:t>
      </w:r>
      <w:r w:rsidRPr="002B7BE3">
        <w:rPr>
          <w:rFonts w:asciiTheme="minorHAnsi" w:eastAsia="Times New Roman" w:hAnsiTheme="minorHAnsi" w:cstheme="minorHAnsi"/>
          <w:bCs/>
          <w:i/>
          <w:color w:val="auto"/>
        </w:rPr>
        <w:t xml:space="preserve">asketball, </w:t>
      </w:r>
      <w:r w:rsidR="00451864">
        <w:rPr>
          <w:rFonts w:asciiTheme="minorHAnsi" w:eastAsia="Times New Roman" w:hAnsiTheme="minorHAnsi" w:cstheme="minorHAnsi"/>
          <w:bCs/>
          <w:i/>
          <w:color w:val="auto"/>
        </w:rPr>
        <w:t>s</w:t>
      </w:r>
      <w:r w:rsidRPr="002B7BE3">
        <w:rPr>
          <w:rFonts w:asciiTheme="minorHAnsi" w:eastAsia="Times New Roman" w:hAnsiTheme="minorHAnsi" w:cstheme="minorHAnsi"/>
          <w:bCs/>
          <w:i/>
          <w:color w:val="auto"/>
        </w:rPr>
        <w:t xml:space="preserve">occer, </w:t>
      </w:r>
      <w:r w:rsidR="00451864">
        <w:rPr>
          <w:rFonts w:asciiTheme="minorHAnsi" w:eastAsia="Times New Roman" w:hAnsiTheme="minorHAnsi" w:cstheme="minorHAnsi"/>
          <w:bCs/>
          <w:i/>
          <w:color w:val="auto"/>
        </w:rPr>
        <w:t>d</w:t>
      </w:r>
      <w:r w:rsidRPr="002B7BE3">
        <w:rPr>
          <w:rFonts w:asciiTheme="minorHAnsi" w:eastAsia="Times New Roman" w:hAnsiTheme="minorHAnsi" w:cstheme="minorHAnsi"/>
          <w:bCs/>
          <w:i/>
          <w:color w:val="auto"/>
        </w:rPr>
        <w:t>ance/</w:t>
      </w:r>
      <w:r w:rsidR="00451864">
        <w:rPr>
          <w:rFonts w:asciiTheme="minorHAnsi" w:eastAsia="Times New Roman" w:hAnsiTheme="minorHAnsi" w:cstheme="minorHAnsi"/>
          <w:bCs/>
          <w:i/>
          <w:color w:val="auto"/>
        </w:rPr>
        <w:t>g</w:t>
      </w:r>
      <w:r w:rsidRPr="002B7BE3">
        <w:rPr>
          <w:rFonts w:asciiTheme="minorHAnsi" w:eastAsia="Times New Roman" w:hAnsiTheme="minorHAnsi" w:cstheme="minorHAnsi"/>
          <w:bCs/>
          <w:i/>
          <w:color w:val="auto"/>
        </w:rPr>
        <w:t xml:space="preserve">ymnastics, </w:t>
      </w:r>
      <w:r w:rsidR="00451864">
        <w:rPr>
          <w:rFonts w:asciiTheme="minorHAnsi" w:eastAsia="Times New Roman" w:hAnsiTheme="minorHAnsi" w:cstheme="minorHAnsi"/>
          <w:bCs/>
          <w:i/>
          <w:color w:val="auto"/>
        </w:rPr>
        <w:t>a</w:t>
      </w:r>
      <w:r w:rsidRPr="002B7BE3">
        <w:rPr>
          <w:rFonts w:asciiTheme="minorHAnsi" w:eastAsia="Times New Roman" w:hAnsiTheme="minorHAnsi" w:cstheme="minorHAnsi"/>
          <w:bCs/>
          <w:i/>
          <w:color w:val="auto"/>
        </w:rPr>
        <w:t xml:space="preserve">rt therapy, etc.).  </w:t>
      </w:r>
    </w:p>
    <w:p w14:paraId="0A2C0D94" w14:textId="77777777" w:rsidR="00FD6C7A" w:rsidRPr="002B7BE3" w:rsidRDefault="00FD6C7A" w:rsidP="00FD6C7A">
      <w:pPr>
        <w:pStyle w:val="ListParagraph"/>
        <w:ind w:left="360"/>
        <w:rPr>
          <w:rFonts w:asciiTheme="minorHAnsi" w:eastAsia="Times New Roman" w:hAnsiTheme="minorHAnsi" w:cstheme="minorHAnsi"/>
          <w:b/>
          <w:bCs/>
          <w:i/>
          <w:color w:val="auto"/>
        </w:rPr>
      </w:pPr>
    </w:p>
    <w:tbl>
      <w:tblPr>
        <w:tblStyle w:val="TableGrid2"/>
        <w:tblW w:w="5032" w:type="dxa"/>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070"/>
        <w:gridCol w:w="1962"/>
      </w:tblGrid>
      <w:tr w:rsidR="00942B6E" w:rsidRPr="002B7BE3" w14:paraId="7A32B7F7" w14:textId="77777777" w:rsidTr="00C34592">
        <w:tc>
          <w:tcPr>
            <w:tcW w:w="3070" w:type="dxa"/>
          </w:tcPr>
          <w:p w14:paraId="3C195431" w14:textId="0E1AD34D" w:rsidR="00942B6E" w:rsidRPr="002B7BE3" w:rsidRDefault="00942B6E" w:rsidP="00942B6E">
            <w:pPr>
              <w:ind w:left="90"/>
              <w:rPr>
                <w:rFonts w:asciiTheme="minorHAnsi" w:eastAsia="Times New Roman" w:hAnsiTheme="minorHAnsi" w:cstheme="minorHAnsi"/>
                <w:b/>
                <w:bCs/>
                <w:color w:val="FF0000"/>
              </w:rPr>
            </w:pPr>
            <w:bookmarkStart w:id="3" w:name="_Hlk213153725"/>
            <w:r w:rsidRPr="002B7BE3">
              <w:rPr>
                <w:rFonts w:asciiTheme="minorHAnsi" w:eastAsia="Times New Roman" w:hAnsiTheme="minorHAnsi" w:cstheme="minorHAnsi"/>
                <w:b/>
                <w:bCs/>
                <w:color w:val="FF0000"/>
              </w:rPr>
              <w:t xml:space="preserve">All </w:t>
            </w:r>
            <w:r w:rsidR="00BC6D9A">
              <w:rPr>
                <w:rFonts w:asciiTheme="minorHAnsi" w:eastAsia="Times New Roman" w:hAnsiTheme="minorHAnsi" w:cstheme="minorHAnsi"/>
                <w:b/>
                <w:bCs/>
                <w:color w:val="FF0000"/>
              </w:rPr>
              <w:t>S</w:t>
            </w:r>
            <w:r w:rsidRPr="002B7BE3">
              <w:rPr>
                <w:rFonts w:asciiTheme="minorHAnsi" w:eastAsia="Times New Roman" w:hAnsiTheme="minorHAnsi" w:cstheme="minorHAnsi"/>
                <w:b/>
                <w:bCs/>
                <w:color w:val="FF0000"/>
              </w:rPr>
              <w:t xml:space="preserve">ervices: </w:t>
            </w:r>
          </w:p>
          <w:p w14:paraId="32BFA9E1" w14:textId="77777777" w:rsidR="00942B6E" w:rsidRPr="002B7BE3" w:rsidRDefault="00942B6E" w:rsidP="00942B6E">
            <w:pPr>
              <w:rPr>
                <w:rFonts w:asciiTheme="minorHAnsi" w:eastAsia="Times New Roman" w:hAnsiTheme="minorHAnsi" w:cstheme="minorHAnsi"/>
                <w:b/>
                <w:bCs/>
                <w:color w:val="FF0000"/>
              </w:rPr>
            </w:pPr>
          </w:p>
        </w:tc>
        <w:tc>
          <w:tcPr>
            <w:tcW w:w="1962" w:type="dxa"/>
          </w:tcPr>
          <w:p w14:paraId="7DE4DA8D" w14:textId="77777777" w:rsidR="00942B6E" w:rsidRPr="002B7BE3" w:rsidRDefault="00942B6E" w:rsidP="00942B6E">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1.</w:t>
            </w:r>
          </w:p>
          <w:p w14:paraId="4FA14DCE" w14:textId="24BE35E2" w:rsidR="00942B6E" w:rsidRPr="002B7BE3" w:rsidRDefault="00942B6E" w:rsidP="00942B6E">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2.</w:t>
            </w:r>
          </w:p>
        </w:tc>
      </w:tr>
      <w:bookmarkEnd w:id="3"/>
      <w:tr w:rsidR="00942B6E" w:rsidRPr="002B7BE3" w14:paraId="16A776B7" w14:textId="77777777" w:rsidTr="00C34592">
        <w:tc>
          <w:tcPr>
            <w:tcW w:w="3070" w:type="dxa"/>
          </w:tcPr>
          <w:p w14:paraId="06C880A9" w14:textId="0EB5D1FB" w:rsidR="00942B6E" w:rsidRPr="002B7BE3" w:rsidRDefault="00942B6E" w:rsidP="00942B6E">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Days and </w:t>
            </w:r>
            <w:r w:rsidR="00BC6D9A">
              <w:rPr>
                <w:rFonts w:asciiTheme="minorHAnsi" w:eastAsia="Times New Roman" w:hAnsiTheme="minorHAnsi" w:cstheme="minorHAnsi"/>
                <w:b/>
                <w:bCs/>
                <w:color w:val="FF0000"/>
              </w:rPr>
              <w:t>T</w:t>
            </w:r>
            <w:r w:rsidRPr="002B7BE3">
              <w:rPr>
                <w:rFonts w:asciiTheme="minorHAnsi" w:eastAsia="Times New Roman" w:hAnsiTheme="minorHAnsi" w:cstheme="minorHAnsi"/>
                <w:b/>
                <w:bCs/>
                <w:color w:val="FF0000"/>
              </w:rPr>
              <w:t xml:space="preserve">imes of </w:t>
            </w:r>
            <w:r w:rsidR="00BC6D9A">
              <w:rPr>
                <w:rFonts w:asciiTheme="minorHAnsi" w:eastAsia="Times New Roman" w:hAnsiTheme="minorHAnsi" w:cstheme="minorHAnsi"/>
                <w:b/>
                <w:bCs/>
                <w:color w:val="FF0000"/>
              </w:rPr>
              <w:t>S</w:t>
            </w:r>
            <w:r w:rsidRPr="002B7BE3">
              <w:rPr>
                <w:rFonts w:asciiTheme="minorHAnsi" w:eastAsia="Times New Roman" w:hAnsiTheme="minorHAnsi" w:cstheme="minorHAnsi"/>
                <w:b/>
                <w:bCs/>
                <w:color w:val="FF0000"/>
              </w:rPr>
              <w:t xml:space="preserve">ervices: </w:t>
            </w:r>
          </w:p>
        </w:tc>
        <w:tc>
          <w:tcPr>
            <w:tcW w:w="1962" w:type="dxa"/>
          </w:tcPr>
          <w:p w14:paraId="54FC85AC" w14:textId="77777777" w:rsidR="00942B6E" w:rsidRPr="002B7BE3" w:rsidRDefault="00942B6E" w:rsidP="00942B6E">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1.</w:t>
            </w:r>
          </w:p>
          <w:p w14:paraId="76A0ECC0" w14:textId="77777777" w:rsidR="00942B6E" w:rsidRPr="002B7BE3" w:rsidRDefault="00942B6E" w:rsidP="00942B6E">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2.</w:t>
            </w:r>
          </w:p>
        </w:tc>
      </w:tr>
      <w:tr w:rsidR="00942B6E" w:rsidRPr="002B7BE3" w14:paraId="3DECB1C1" w14:textId="77777777" w:rsidTr="00C34592">
        <w:trPr>
          <w:trHeight w:val="606"/>
        </w:trPr>
        <w:tc>
          <w:tcPr>
            <w:tcW w:w="3070" w:type="dxa"/>
          </w:tcPr>
          <w:p w14:paraId="318212CA" w14:textId="29AF0FB5" w:rsidR="00942B6E" w:rsidRPr="002B7BE3" w:rsidRDefault="00942B6E" w:rsidP="00942B6E">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Additional </w:t>
            </w:r>
            <w:r w:rsidR="00BC6D9A">
              <w:rPr>
                <w:rFonts w:asciiTheme="minorHAnsi" w:eastAsia="Times New Roman" w:hAnsiTheme="minorHAnsi" w:cstheme="minorHAnsi"/>
                <w:b/>
                <w:bCs/>
                <w:color w:val="FF0000"/>
              </w:rPr>
              <w:t>A</w:t>
            </w:r>
            <w:r w:rsidRPr="002B7BE3">
              <w:rPr>
                <w:rFonts w:asciiTheme="minorHAnsi" w:eastAsia="Times New Roman" w:hAnsiTheme="minorHAnsi" w:cstheme="minorHAnsi"/>
                <w:b/>
                <w:bCs/>
                <w:color w:val="FF0000"/>
              </w:rPr>
              <w:t xml:space="preserve">ctivities: </w:t>
            </w:r>
          </w:p>
        </w:tc>
        <w:tc>
          <w:tcPr>
            <w:tcW w:w="1962" w:type="dxa"/>
          </w:tcPr>
          <w:p w14:paraId="66178DB9" w14:textId="77777777" w:rsidR="00942B6E" w:rsidRPr="002B7BE3" w:rsidRDefault="00942B6E" w:rsidP="00942B6E">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1.</w:t>
            </w:r>
          </w:p>
          <w:p w14:paraId="30A4D0D8" w14:textId="77777777" w:rsidR="00942B6E" w:rsidRPr="002B7BE3" w:rsidRDefault="00942B6E" w:rsidP="00942B6E">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 xml:space="preserve">2. </w:t>
            </w:r>
          </w:p>
        </w:tc>
      </w:tr>
      <w:tr w:rsidR="00942B6E" w:rsidRPr="002B7BE3" w14:paraId="2920BF74" w14:textId="77777777" w:rsidTr="00C34592">
        <w:tc>
          <w:tcPr>
            <w:tcW w:w="3070" w:type="dxa"/>
          </w:tcPr>
          <w:p w14:paraId="3C6C174C" w14:textId="2CE39A76" w:rsidR="00942B6E" w:rsidRPr="002B7BE3" w:rsidRDefault="00942B6E" w:rsidP="00942B6E">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Days and </w:t>
            </w:r>
            <w:r w:rsidR="00BC6D9A">
              <w:rPr>
                <w:rFonts w:asciiTheme="minorHAnsi" w:eastAsia="Times New Roman" w:hAnsiTheme="minorHAnsi" w:cstheme="minorHAnsi"/>
                <w:b/>
                <w:bCs/>
                <w:color w:val="FF0000"/>
              </w:rPr>
              <w:t>T</w:t>
            </w:r>
            <w:r w:rsidRPr="002B7BE3">
              <w:rPr>
                <w:rFonts w:asciiTheme="minorHAnsi" w:eastAsia="Times New Roman" w:hAnsiTheme="minorHAnsi" w:cstheme="minorHAnsi"/>
                <w:b/>
                <w:bCs/>
                <w:color w:val="FF0000"/>
              </w:rPr>
              <w:t xml:space="preserve">imes of </w:t>
            </w:r>
            <w:r w:rsidR="00BC6D9A">
              <w:rPr>
                <w:rFonts w:asciiTheme="minorHAnsi" w:eastAsia="Times New Roman" w:hAnsiTheme="minorHAnsi" w:cstheme="minorHAnsi"/>
                <w:b/>
                <w:bCs/>
                <w:color w:val="FF0000"/>
              </w:rPr>
              <w:t>A</w:t>
            </w:r>
            <w:r w:rsidRPr="002B7BE3">
              <w:rPr>
                <w:rFonts w:asciiTheme="minorHAnsi" w:eastAsia="Times New Roman" w:hAnsiTheme="minorHAnsi" w:cstheme="minorHAnsi"/>
                <w:b/>
                <w:bCs/>
                <w:color w:val="FF0000"/>
              </w:rPr>
              <w:t xml:space="preserve">ctivities: </w:t>
            </w:r>
          </w:p>
          <w:p w14:paraId="19C6A4D0" w14:textId="77777777" w:rsidR="00942B6E" w:rsidRPr="002B7BE3" w:rsidRDefault="00942B6E" w:rsidP="00942B6E">
            <w:pPr>
              <w:rPr>
                <w:rFonts w:asciiTheme="minorHAnsi" w:eastAsia="Times New Roman" w:hAnsiTheme="minorHAnsi" w:cstheme="minorHAnsi"/>
                <w:b/>
                <w:bCs/>
                <w:color w:val="FF0000"/>
              </w:rPr>
            </w:pPr>
          </w:p>
        </w:tc>
        <w:tc>
          <w:tcPr>
            <w:tcW w:w="1962" w:type="dxa"/>
          </w:tcPr>
          <w:p w14:paraId="74AD901C" w14:textId="77777777" w:rsidR="00942B6E" w:rsidRPr="002B7BE3" w:rsidRDefault="00942B6E" w:rsidP="00942B6E">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1.</w:t>
            </w:r>
          </w:p>
          <w:p w14:paraId="417E6620" w14:textId="77777777" w:rsidR="00942B6E" w:rsidRPr="002B7BE3" w:rsidRDefault="00942B6E" w:rsidP="00942B6E">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2.</w:t>
            </w:r>
          </w:p>
        </w:tc>
      </w:tr>
    </w:tbl>
    <w:p w14:paraId="535C342E" w14:textId="77777777" w:rsidR="00942B6E" w:rsidRPr="002B7BE3" w:rsidRDefault="00942B6E" w:rsidP="00FD6C7A">
      <w:pPr>
        <w:pStyle w:val="ListParagraph"/>
        <w:ind w:left="360"/>
        <w:rPr>
          <w:rFonts w:asciiTheme="minorHAnsi" w:eastAsia="Times New Roman" w:hAnsiTheme="minorHAnsi" w:cstheme="minorHAnsi"/>
          <w:b/>
          <w:bCs/>
          <w:i/>
          <w:color w:val="auto"/>
        </w:rPr>
      </w:pPr>
    </w:p>
    <w:p w14:paraId="7CB4B0B1" w14:textId="230326D7" w:rsidR="00444DE5" w:rsidRPr="002B7BE3" w:rsidRDefault="00444DE5" w:rsidP="00444DE5">
      <w:pPr>
        <w:pStyle w:val="ListParagraph"/>
        <w:numPr>
          <w:ilvl w:val="1"/>
          <w:numId w:val="1"/>
        </w:numPr>
        <w:jc w:val="both"/>
        <w:rPr>
          <w:rFonts w:asciiTheme="minorHAnsi" w:eastAsia="Times New Roman" w:hAnsiTheme="minorHAnsi" w:cstheme="minorHAnsi"/>
          <w:b/>
          <w:bCs/>
          <w:i/>
        </w:rPr>
      </w:pPr>
      <w:r w:rsidRPr="002B7BE3">
        <w:rPr>
          <w:rFonts w:asciiTheme="minorHAnsi" w:eastAsia="Times New Roman" w:hAnsiTheme="minorHAnsi" w:cstheme="minorHAnsi"/>
          <w:b/>
          <w:bCs/>
          <w:i/>
        </w:rPr>
        <w:t xml:space="preserve">Availability for BHT Services- </w:t>
      </w:r>
    </w:p>
    <w:p w14:paraId="3AEB6545" w14:textId="77777777" w:rsidR="00444DE5" w:rsidRPr="002B7BE3" w:rsidRDefault="00444DE5" w:rsidP="00444DE5">
      <w:pPr>
        <w:pStyle w:val="ListParagraph"/>
        <w:jc w:val="both"/>
        <w:rPr>
          <w:rFonts w:asciiTheme="minorHAnsi" w:eastAsia="Times New Roman" w:hAnsiTheme="minorHAnsi" w:cstheme="minorHAnsi"/>
          <w:i/>
          <w:color w:val="FF0000"/>
        </w:rPr>
      </w:pPr>
      <w:r w:rsidRPr="002B7BE3">
        <w:rPr>
          <w:rFonts w:asciiTheme="minorHAnsi" w:eastAsia="Times New Roman" w:hAnsiTheme="minorHAnsi" w:cstheme="minorHAnsi"/>
          <w:i/>
          <w:color w:val="FF0000"/>
        </w:rPr>
        <w:t xml:space="preserve">Within this section list the Member’s and Parents/Guardians availability to participate in the BHT services. Fill out box below: </w:t>
      </w:r>
    </w:p>
    <w:p w14:paraId="7398E25A" w14:textId="77777777" w:rsidR="00444DE5" w:rsidRPr="002B7BE3" w:rsidRDefault="00444DE5" w:rsidP="00444DE5">
      <w:pPr>
        <w:pStyle w:val="ListParagraph"/>
        <w:jc w:val="both"/>
        <w:rPr>
          <w:rFonts w:asciiTheme="minorHAnsi" w:eastAsia="Times New Roman" w:hAnsiTheme="minorHAnsi" w:cstheme="minorHAnsi"/>
          <w:i/>
          <w:color w:val="FF0000"/>
        </w:rPr>
      </w:pPr>
    </w:p>
    <w:p w14:paraId="4B30922D" w14:textId="77777777" w:rsidR="00444DE5" w:rsidRPr="002B7BE3" w:rsidRDefault="00444DE5" w:rsidP="00444DE5">
      <w:pPr>
        <w:pStyle w:val="ListParagraph"/>
        <w:jc w:val="both"/>
        <w:rPr>
          <w:rFonts w:asciiTheme="minorHAnsi" w:eastAsia="Times New Roman" w:hAnsiTheme="minorHAnsi" w:cstheme="minorHAnsi"/>
          <w:i/>
          <w:color w:val="FF0000"/>
        </w:rPr>
      </w:pPr>
      <w:r w:rsidRPr="002B7BE3">
        <w:rPr>
          <w:rFonts w:asciiTheme="minorHAnsi" w:eastAsia="Times New Roman" w:hAnsiTheme="minorHAnsi" w:cstheme="minorHAnsi"/>
          <w:i/>
          <w:color w:val="FF0000"/>
        </w:rPr>
        <w:t xml:space="preserve"> </w:t>
      </w:r>
    </w:p>
    <w:tbl>
      <w:tblPr>
        <w:tblStyle w:val="TableGrid2"/>
        <w:tblW w:w="10103" w:type="dxa"/>
        <w:tblInd w:w="71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240"/>
        <w:gridCol w:w="720"/>
        <w:gridCol w:w="665"/>
        <w:gridCol w:w="826"/>
        <w:gridCol w:w="829"/>
        <w:gridCol w:w="791"/>
        <w:gridCol w:w="791"/>
        <w:gridCol w:w="803"/>
        <w:gridCol w:w="1438"/>
      </w:tblGrid>
      <w:tr w:rsidR="00444DE5" w:rsidRPr="002B7BE3" w14:paraId="2FBA99C9" w14:textId="77777777" w:rsidTr="00C56DA3">
        <w:tc>
          <w:tcPr>
            <w:tcW w:w="3240" w:type="dxa"/>
            <w:vAlign w:val="center"/>
          </w:tcPr>
          <w:p w14:paraId="2164AF60" w14:textId="384B1FC4" w:rsidR="00444DE5" w:rsidRPr="002B7BE3" w:rsidRDefault="00716350">
            <w:pPr>
              <w:ind w:left="90"/>
              <w:rPr>
                <w:rFonts w:asciiTheme="minorHAnsi" w:eastAsia="Times New Roman" w:hAnsiTheme="minorHAnsi" w:cstheme="minorHAnsi"/>
                <w:b/>
                <w:bCs/>
                <w:color w:val="FF0000"/>
              </w:rPr>
            </w:pPr>
            <w:r>
              <w:rPr>
                <w:rFonts w:asciiTheme="minorHAnsi" w:eastAsia="Times New Roman" w:hAnsiTheme="minorHAnsi" w:cstheme="minorHAnsi"/>
                <w:b/>
                <w:bCs/>
                <w:color w:val="FF0000"/>
              </w:rPr>
              <w:t>BHT</w:t>
            </w:r>
            <w:r w:rsidR="00444DE5" w:rsidRPr="002B7BE3">
              <w:rPr>
                <w:rFonts w:asciiTheme="minorHAnsi" w:eastAsia="Times New Roman" w:hAnsiTheme="minorHAnsi" w:cstheme="minorHAnsi"/>
                <w:b/>
                <w:bCs/>
                <w:color w:val="FF0000"/>
              </w:rPr>
              <w:t xml:space="preserve"> Availability </w:t>
            </w:r>
          </w:p>
        </w:tc>
        <w:tc>
          <w:tcPr>
            <w:tcW w:w="720" w:type="dxa"/>
          </w:tcPr>
          <w:p w14:paraId="2EA8C659" w14:textId="77777777" w:rsidR="00444DE5" w:rsidRPr="002B7BE3" w:rsidRDefault="00444DE5">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M</w:t>
            </w:r>
          </w:p>
        </w:tc>
        <w:tc>
          <w:tcPr>
            <w:tcW w:w="665" w:type="dxa"/>
          </w:tcPr>
          <w:p w14:paraId="1BCE2152" w14:textId="77777777" w:rsidR="00444DE5" w:rsidRPr="002B7BE3" w:rsidRDefault="00444DE5">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Tu</w:t>
            </w:r>
          </w:p>
        </w:tc>
        <w:tc>
          <w:tcPr>
            <w:tcW w:w="826" w:type="dxa"/>
          </w:tcPr>
          <w:p w14:paraId="4DE10A39" w14:textId="77777777" w:rsidR="00444DE5" w:rsidRPr="002B7BE3" w:rsidRDefault="00444DE5">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W</w:t>
            </w:r>
          </w:p>
        </w:tc>
        <w:tc>
          <w:tcPr>
            <w:tcW w:w="829" w:type="dxa"/>
          </w:tcPr>
          <w:p w14:paraId="4D5218D4" w14:textId="77777777" w:rsidR="00444DE5" w:rsidRPr="002B7BE3" w:rsidRDefault="00444DE5">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Th</w:t>
            </w:r>
          </w:p>
        </w:tc>
        <w:tc>
          <w:tcPr>
            <w:tcW w:w="791" w:type="dxa"/>
          </w:tcPr>
          <w:p w14:paraId="618F5AF9" w14:textId="77777777" w:rsidR="00444DE5" w:rsidRPr="002B7BE3" w:rsidRDefault="00444DE5">
            <w:pPr>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F</w:t>
            </w:r>
          </w:p>
        </w:tc>
        <w:tc>
          <w:tcPr>
            <w:tcW w:w="791" w:type="dxa"/>
          </w:tcPr>
          <w:p w14:paraId="53A1FA1E" w14:textId="77777777" w:rsidR="00444DE5" w:rsidRPr="002B7BE3" w:rsidRDefault="00444DE5">
            <w:pPr>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Sat</w:t>
            </w:r>
          </w:p>
        </w:tc>
        <w:tc>
          <w:tcPr>
            <w:tcW w:w="803" w:type="dxa"/>
          </w:tcPr>
          <w:p w14:paraId="08052DD0" w14:textId="77777777" w:rsidR="00444DE5" w:rsidRPr="002B7BE3" w:rsidRDefault="00444DE5">
            <w:pPr>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Sun</w:t>
            </w:r>
          </w:p>
        </w:tc>
        <w:tc>
          <w:tcPr>
            <w:tcW w:w="1438" w:type="dxa"/>
          </w:tcPr>
          <w:p w14:paraId="49BB4108" w14:textId="77777777" w:rsidR="00444DE5" w:rsidRPr="002B7BE3" w:rsidRDefault="00444DE5">
            <w:pPr>
              <w:ind w:left="90"/>
              <w:jc w:val="center"/>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Total</w:t>
            </w:r>
          </w:p>
        </w:tc>
      </w:tr>
      <w:tr w:rsidR="00444DE5" w:rsidRPr="002B7BE3" w14:paraId="424892C2" w14:textId="77777777" w:rsidTr="00C56DA3">
        <w:tc>
          <w:tcPr>
            <w:tcW w:w="3240" w:type="dxa"/>
          </w:tcPr>
          <w:p w14:paraId="24AA919B" w14:textId="799B20D4" w:rsidR="00444DE5" w:rsidRPr="002B7BE3" w:rsidRDefault="00444DE5">
            <w:pPr>
              <w:ind w:left="90"/>
              <w:rPr>
                <w:rFonts w:asciiTheme="minorHAnsi" w:eastAsia="Times New Roman" w:hAnsiTheme="minorHAnsi" w:cstheme="minorHAnsi"/>
                <w:color w:val="FF0000"/>
              </w:rPr>
            </w:pPr>
            <w:r w:rsidRPr="002B7BE3">
              <w:rPr>
                <w:rFonts w:asciiTheme="minorHAnsi" w:eastAsia="Times New Roman" w:hAnsiTheme="minorHAnsi" w:cstheme="minorHAnsi"/>
                <w:color w:val="FF0000"/>
              </w:rPr>
              <w:t xml:space="preserve">Session </w:t>
            </w:r>
            <w:r w:rsidR="00AC155D">
              <w:rPr>
                <w:rFonts w:asciiTheme="minorHAnsi" w:eastAsia="Times New Roman" w:hAnsiTheme="minorHAnsi" w:cstheme="minorHAnsi"/>
                <w:color w:val="FF0000"/>
              </w:rPr>
              <w:t>T</w:t>
            </w:r>
            <w:r w:rsidRPr="002B7BE3">
              <w:rPr>
                <w:rFonts w:asciiTheme="minorHAnsi" w:eastAsia="Times New Roman" w:hAnsiTheme="minorHAnsi" w:cstheme="minorHAnsi"/>
                <w:color w:val="FF0000"/>
              </w:rPr>
              <w:t>ime (</w:t>
            </w:r>
            <w:r w:rsidR="00AC155D">
              <w:rPr>
                <w:rFonts w:asciiTheme="minorHAnsi" w:eastAsia="Times New Roman" w:hAnsiTheme="minorHAnsi" w:cstheme="minorHAnsi"/>
                <w:color w:val="FF0000"/>
              </w:rPr>
              <w:t>e.g</w:t>
            </w:r>
            <w:r w:rsidRPr="002B7BE3">
              <w:rPr>
                <w:rFonts w:asciiTheme="minorHAnsi" w:eastAsia="Times New Roman" w:hAnsiTheme="minorHAnsi" w:cstheme="minorHAnsi"/>
                <w:color w:val="FF0000"/>
              </w:rPr>
              <w:t>.</w:t>
            </w:r>
            <w:r w:rsidR="00BF4E6D">
              <w:rPr>
                <w:rFonts w:asciiTheme="minorHAnsi" w:eastAsia="Times New Roman" w:hAnsiTheme="minorHAnsi" w:cstheme="minorHAnsi"/>
                <w:color w:val="FF0000"/>
              </w:rPr>
              <w:t>,</w:t>
            </w:r>
            <w:r w:rsidRPr="002B7BE3">
              <w:rPr>
                <w:rFonts w:asciiTheme="minorHAnsi" w:eastAsia="Times New Roman" w:hAnsiTheme="minorHAnsi" w:cstheme="minorHAnsi"/>
                <w:color w:val="FF0000"/>
              </w:rPr>
              <w:t xml:space="preserve"> 10am-12pm): </w:t>
            </w:r>
          </w:p>
        </w:tc>
        <w:tc>
          <w:tcPr>
            <w:tcW w:w="720" w:type="dxa"/>
          </w:tcPr>
          <w:p w14:paraId="3EA0BC21" w14:textId="77777777" w:rsidR="00444DE5" w:rsidRPr="002B7BE3" w:rsidRDefault="00444DE5">
            <w:pPr>
              <w:ind w:left="90"/>
              <w:rPr>
                <w:rFonts w:asciiTheme="minorHAnsi" w:eastAsia="Times New Roman" w:hAnsiTheme="minorHAnsi" w:cstheme="minorHAnsi"/>
                <w:bCs/>
                <w:color w:val="FF0000"/>
              </w:rPr>
            </w:pPr>
          </w:p>
        </w:tc>
        <w:tc>
          <w:tcPr>
            <w:tcW w:w="665" w:type="dxa"/>
          </w:tcPr>
          <w:p w14:paraId="375E0924" w14:textId="77777777" w:rsidR="00444DE5" w:rsidRPr="002B7BE3" w:rsidRDefault="00444DE5">
            <w:pPr>
              <w:ind w:left="90"/>
              <w:rPr>
                <w:rFonts w:asciiTheme="minorHAnsi" w:eastAsia="Times New Roman" w:hAnsiTheme="minorHAnsi" w:cstheme="minorHAnsi"/>
                <w:b/>
                <w:bCs/>
                <w:color w:val="FF0000"/>
              </w:rPr>
            </w:pPr>
          </w:p>
        </w:tc>
        <w:tc>
          <w:tcPr>
            <w:tcW w:w="826" w:type="dxa"/>
          </w:tcPr>
          <w:p w14:paraId="2D918B09" w14:textId="77777777" w:rsidR="00444DE5" w:rsidRPr="002B7BE3" w:rsidRDefault="00444DE5">
            <w:pPr>
              <w:ind w:left="90"/>
              <w:rPr>
                <w:rFonts w:asciiTheme="minorHAnsi" w:eastAsia="Times New Roman" w:hAnsiTheme="minorHAnsi" w:cstheme="minorHAnsi"/>
                <w:b/>
                <w:bCs/>
                <w:color w:val="FF0000"/>
              </w:rPr>
            </w:pPr>
          </w:p>
        </w:tc>
        <w:tc>
          <w:tcPr>
            <w:tcW w:w="829" w:type="dxa"/>
          </w:tcPr>
          <w:p w14:paraId="438FB3C2" w14:textId="77777777" w:rsidR="00444DE5" w:rsidRPr="002B7BE3" w:rsidRDefault="00444DE5">
            <w:pPr>
              <w:ind w:left="90"/>
              <w:rPr>
                <w:rFonts w:asciiTheme="minorHAnsi" w:eastAsia="Times New Roman" w:hAnsiTheme="minorHAnsi" w:cstheme="minorHAnsi"/>
                <w:b/>
                <w:bCs/>
                <w:color w:val="FF0000"/>
              </w:rPr>
            </w:pPr>
          </w:p>
        </w:tc>
        <w:tc>
          <w:tcPr>
            <w:tcW w:w="791" w:type="dxa"/>
          </w:tcPr>
          <w:p w14:paraId="7AEFEAFF" w14:textId="77777777" w:rsidR="00444DE5" w:rsidRPr="002B7BE3" w:rsidRDefault="00444DE5">
            <w:pPr>
              <w:ind w:left="90"/>
              <w:rPr>
                <w:rFonts w:asciiTheme="minorHAnsi" w:eastAsia="Times New Roman" w:hAnsiTheme="minorHAnsi" w:cstheme="minorHAnsi"/>
                <w:b/>
                <w:bCs/>
                <w:color w:val="FF0000"/>
              </w:rPr>
            </w:pPr>
          </w:p>
        </w:tc>
        <w:tc>
          <w:tcPr>
            <w:tcW w:w="791" w:type="dxa"/>
          </w:tcPr>
          <w:p w14:paraId="61172A73" w14:textId="77777777" w:rsidR="00444DE5" w:rsidRPr="002B7BE3" w:rsidRDefault="00444DE5">
            <w:pPr>
              <w:ind w:left="90"/>
              <w:rPr>
                <w:rFonts w:asciiTheme="minorHAnsi" w:eastAsia="Times New Roman" w:hAnsiTheme="minorHAnsi" w:cstheme="minorHAnsi"/>
                <w:b/>
                <w:bCs/>
                <w:color w:val="FF0000"/>
              </w:rPr>
            </w:pPr>
          </w:p>
        </w:tc>
        <w:tc>
          <w:tcPr>
            <w:tcW w:w="803" w:type="dxa"/>
          </w:tcPr>
          <w:p w14:paraId="50C47AAF" w14:textId="77777777" w:rsidR="00444DE5" w:rsidRPr="002B7BE3" w:rsidRDefault="00444DE5">
            <w:pPr>
              <w:ind w:left="90"/>
              <w:rPr>
                <w:rFonts w:asciiTheme="minorHAnsi" w:eastAsia="Times New Roman" w:hAnsiTheme="minorHAnsi" w:cstheme="minorHAnsi"/>
                <w:b/>
                <w:bCs/>
                <w:color w:val="FF0000"/>
              </w:rPr>
            </w:pPr>
          </w:p>
        </w:tc>
        <w:tc>
          <w:tcPr>
            <w:tcW w:w="1438" w:type="dxa"/>
          </w:tcPr>
          <w:p w14:paraId="1CA35D8C" w14:textId="77777777" w:rsidR="00444DE5" w:rsidRPr="002B7BE3" w:rsidRDefault="00444DE5">
            <w:pPr>
              <w:ind w:left="90"/>
              <w:rPr>
                <w:rFonts w:asciiTheme="minorHAnsi" w:eastAsia="Times New Roman" w:hAnsiTheme="minorHAnsi" w:cstheme="minorHAnsi"/>
                <w:bCs/>
                <w:color w:val="FF0000"/>
              </w:rPr>
            </w:pPr>
          </w:p>
        </w:tc>
      </w:tr>
    </w:tbl>
    <w:p w14:paraId="5BF7F1D9" w14:textId="77777777" w:rsidR="00F179B5" w:rsidRPr="002B7BE3" w:rsidRDefault="00F179B5" w:rsidP="00FD6C7A">
      <w:pPr>
        <w:pStyle w:val="ListParagraph"/>
        <w:ind w:left="360"/>
        <w:rPr>
          <w:rFonts w:asciiTheme="minorHAnsi" w:eastAsia="Times New Roman" w:hAnsiTheme="minorHAnsi" w:cstheme="minorHAnsi"/>
          <w:b/>
          <w:bCs/>
          <w:i/>
          <w:color w:val="auto"/>
        </w:rPr>
      </w:pPr>
    </w:p>
    <w:p w14:paraId="5711AF12" w14:textId="77777777" w:rsidR="00FD6C7A" w:rsidRPr="002B7BE3" w:rsidRDefault="00FD6C7A" w:rsidP="00972A4D">
      <w:pPr>
        <w:pStyle w:val="ListParagraph"/>
        <w:numPr>
          <w:ilvl w:val="0"/>
          <w:numId w:val="1"/>
        </w:numPr>
        <w:ind w:left="360"/>
        <w:rPr>
          <w:rFonts w:asciiTheme="minorHAnsi" w:eastAsia="Times New Roman" w:hAnsiTheme="minorHAnsi" w:cstheme="minorHAnsi"/>
          <w:b/>
          <w:bCs/>
          <w:i/>
          <w:color w:val="auto"/>
        </w:rPr>
      </w:pPr>
      <w:r w:rsidRPr="002B7BE3">
        <w:rPr>
          <w:rFonts w:asciiTheme="minorHAnsi" w:eastAsia="Times New Roman" w:hAnsiTheme="minorHAnsi" w:cstheme="minorHAnsi"/>
          <w:b/>
          <w:bCs/>
          <w:i/>
          <w:color w:val="auto"/>
        </w:rPr>
        <w:t>SUMMARY OF PROGRESS:</w:t>
      </w:r>
    </w:p>
    <w:p w14:paraId="5C762A3E" w14:textId="77777777" w:rsidR="00FD6C7A" w:rsidRPr="002B7BE3" w:rsidRDefault="00FD6C7A" w:rsidP="00FD6C7A">
      <w:pPr>
        <w:pStyle w:val="ListParagraph"/>
        <w:ind w:left="360"/>
        <w:rPr>
          <w:rFonts w:asciiTheme="minorHAnsi" w:eastAsia="Times New Roman" w:hAnsiTheme="minorHAnsi" w:cstheme="minorHAnsi"/>
          <w:bCs/>
          <w:color w:val="auto"/>
        </w:rPr>
      </w:pPr>
      <w:r w:rsidRPr="002B7BE3">
        <w:rPr>
          <w:rFonts w:asciiTheme="minorHAnsi" w:eastAsia="Times New Roman" w:hAnsiTheme="minorHAnsi" w:cstheme="minorHAnsi"/>
          <w:bCs/>
          <w:color w:val="auto"/>
        </w:rPr>
        <w:t>Within the summary of progress section, the provider will need to provide a narrative on the Member’s overall treatment progress during the current reporting period. Summary of progress will need to include the following information:</w:t>
      </w:r>
    </w:p>
    <w:p w14:paraId="3C3F6B29" w14:textId="77777777" w:rsidR="00FD6C7A" w:rsidRPr="002B7BE3" w:rsidRDefault="00FD6C7A" w:rsidP="00972A4D">
      <w:pPr>
        <w:pStyle w:val="ListParagraph"/>
        <w:numPr>
          <w:ilvl w:val="0"/>
          <w:numId w:val="7"/>
        </w:numPr>
        <w:rPr>
          <w:rFonts w:asciiTheme="minorHAnsi" w:eastAsia="Times New Roman" w:hAnsiTheme="minorHAnsi" w:cstheme="minorHAnsi"/>
          <w:bCs/>
          <w:color w:val="auto"/>
        </w:rPr>
      </w:pPr>
      <w:r w:rsidRPr="002B7BE3">
        <w:rPr>
          <w:rFonts w:asciiTheme="minorHAnsi" w:eastAsia="Times New Roman" w:hAnsiTheme="minorHAnsi" w:cstheme="minorHAnsi"/>
          <w:bCs/>
          <w:color w:val="auto"/>
        </w:rPr>
        <w:lastRenderedPageBreak/>
        <w:t xml:space="preserve">% of current treatment plan goals mastered during the reporting period. </w:t>
      </w:r>
    </w:p>
    <w:p w14:paraId="67FEC72E" w14:textId="77777777" w:rsidR="00FD6C7A" w:rsidRPr="002B7BE3" w:rsidRDefault="00FD6C7A" w:rsidP="00972A4D">
      <w:pPr>
        <w:pStyle w:val="ListParagraph"/>
        <w:numPr>
          <w:ilvl w:val="0"/>
          <w:numId w:val="7"/>
        </w:numPr>
        <w:rPr>
          <w:rFonts w:asciiTheme="minorHAnsi" w:eastAsia="Times New Roman" w:hAnsiTheme="minorHAnsi" w:cstheme="minorHAnsi"/>
          <w:bCs/>
          <w:color w:val="auto"/>
        </w:rPr>
      </w:pPr>
      <w:r w:rsidRPr="002B7BE3">
        <w:rPr>
          <w:rFonts w:asciiTheme="minorHAnsi" w:eastAsia="Times New Roman" w:hAnsiTheme="minorHAnsi" w:cstheme="minorHAnsi"/>
          <w:bCs/>
          <w:color w:val="auto"/>
        </w:rPr>
        <w:t>% of current treatment plan goals that the Member is making progress toward.</w:t>
      </w:r>
    </w:p>
    <w:p w14:paraId="342C0DE6" w14:textId="0A06D056" w:rsidR="00FD6C7A" w:rsidRPr="002B7BE3" w:rsidRDefault="00FD6C7A" w:rsidP="00972A4D">
      <w:pPr>
        <w:pStyle w:val="ListParagraph"/>
        <w:numPr>
          <w:ilvl w:val="0"/>
          <w:numId w:val="7"/>
        </w:numPr>
        <w:rPr>
          <w:rFonts w:asciiTheme="minorHAnsi" w:eastAsia="Times New Roman" w:hAnsiTheme="minorHAnsi" w:cstheme="minorHAnsi"/>
          <w:bCs/>
          <w:color w:val="auto"/>
        </w:rPr>
      </w:pPr>
      <w:r w:rsidRPr="002B7BE3">
        <w:rPr>
          <w:rFonts w:asciiTheme="minorHAnsi" w:eastAsia="Times New Roman" w:hAnsiTheme="minorHAnsi" w:cstheme="minorHAnsi"/>
          <w:bCs/>
          <w:color w:val="auto"/>
        </w:rPr>
        <w:t xml:space="preserve">Explain how the Member has responded to treatment with the </w:t>
      </w:r>
      <w:r w:rsidR="0032219F">
        <w:rPr>
          <w:rFonts w:asciiTheme="minorHAnsi" w:eastAsia="Times New Roman" w:hAnsiTheme="minorHAnsi" w:cstheme="minorHAnsi"/>
          <w:bCs/>
          <w:color w:val="auto"/>
        </w:rPr>
        <w:t>p</w:t>
      </w:r>
      <w:r w:rsidRPr="002B7BE3">
        <w:rPr>
          <w:rFonts w:asciiTheme="minorHAnsi" w:eastAsia="Times New Roman" w:hAnsiTheme="minorHAnsi" w:cstheme="minorHAnsi"/>
          <w:bCs/>
          <w:color w:val="auto"/>
        </w:rPr>
        <w:t xml:space="preserve">rovider. </w:t>
      </w:r>
    </w:p>
    <w:p w14:paraId="7D00BF1C" w14:textId="77777777" w:rsidR="00FD6C7A" w:rsidRPr="002B7BE3" w:rsidRDefault="00FD6C7A" w:rsidP="0026784B">
      <w:pPr>
        <w:rPr>
          <w:rFonts w:asciiTheme="minorHAnsi" w:eastAsia="Times New Roman" w:hAnsiTheme="minorHAnsi" w:cstheme="minorHAnsi"/>
          <w:bCs/>
          <w:color w:val="auto"/>
        </w:rPr>
      </w:pPr>
    </w:p>
    <w:p w14:paraId="20B0A137" w14:textId="77777777" w:rsidR="00FD6C7A" w:rsidRPr="002B7BE3" w:rsidRDefault="00FD6C7A" w:rsidP="00FD6C7A">
      <w:pPr>
        <w:pStyle w:val="ListParagraph"/>
        <w:ind w:left="360"/>
        <w:rPr>
          <w:rFonts w:asciiTheme="minorHAnsi" w:eastAsia="Times New Roman" w:hAnsiTheme="minorHAnsi" w:cstheme="minorHAnsi"/>
          <w:b/>
          <w:bCs/>
          <w:i/>
          <w:color w:val="auto"/>
        </w:rPr>
      </w:pPr>
    </w:p>
    <w:p w14:paraId="33258130" w14:textId="77777777" w:rsidR="00FD6C7A" w:rsidRPr="002B7BE3" w:rsidRDefault="00FD6C7A" w:rsidP="00972A4D">
      <w:pPr>
        <w:pStyle w:val="ListParagraph"/>
        <w:numPr>
          <w:ilvl w:val="0"/>
          <w:numId w:val="1"/>
        </w:numPr>
        <w:ind w:left="360"/>
        <w:rPr>
          <w:rFonts w:asciiTheme="minorHAnsi" w:eastAsia="Times New Roman" w:hAnsiTheme="minorHAnsi" w:cstheme="minorHAnsi"/>
          <w:b/>
          <w:bCs/>
          <w:i/>
          <w:color w:val="auto"/>
        </w:rPr>
      </w:pPr>
      <w:r w:rsidRPr="002B7BE3">
        <w:rPr>
          <w:rFonts w:asciiTheme="minorHAnsi" w:eastAsia="Times New Roman" w:hAnsiTheme="minorHAnsi" w:cstheme="minorHAnsi"/>
          <w:b/>
          <w:bCs/>
          <w:i/>
          <w:color w:val="auto"/>
        </w:rPr>
        <w:t>BARRIERS TO PROGRESS:</w:t>
      </w:r>
    </w:p>
    <w:p w14:paraId="1848AAFB" w14:textId="77777777" w:rsidR="00C35869" w:rsidRPr="002B7BE3" w:rsidRDefault="00C35869" w:rsidP="00C35869">
      <w:pPr>
        <w:pStyle w:val="NormalWeb"/>
        <w:spacing w:line="300" w:lineRule="atLeast"/>
        <w:rPr>
          <w:rFonts w:asciiTheme="minorHAnsi" w:hAnsiTheme="minorHAnsi" w:cstheme="minorHAnsi"/>
          <w:color w:val="FF0000"/>
          <w:sz w:val="22"/>
          <w:szCs w:val="22"/>
        </w:rPr>
      </w:pPr>
      <w:r w:rsidRPr="002B7BE3">
        <w:rPr>
          <w:rFonts w:asciiTheme="minorHAnsi" w:hAnsiTheme="minorHAnsi" w:cstheme="minorHAnsi"/>
          <w:color w:val="FF0000"/>
          <w:sz w:val="22"/>
          <w:szCs w:val="22"/>
        </w:rPr>
        <w:t>During the current reporting period, the following barriers have impacted the Member’s ability to make consistent progress toward treatment goals:</w:t>
      </w:r>
    </w:p>
    <w:p w14:paraId="36D427F1" w14:textId="77777777" w:rsidR="00C35869" w:rsidRPr="002B7BE3" w:rsidRDefault="00C35869" w:rsidP="00972A4D">
      <w:pPr>
        <w:pStyle w:val="NormalWeb"/>
        <w:numPr>
          <w:ilvl w:val="0"/>
          <w:numId w:val="19"/>
        </w:numPr>
        <w:spacing w:line="300" w:lineRule="atLeast"/>
        <w:rPr>
          <w:rFonts w:asciiTheme="minorHAnsi" w:hAnsiTheme="minorHAnsi" w:cstheme="minorHAnsi"/>
          <w:color w:val="FF0000"/>
          <w:sz w:val="22"/>
          <w:szCs w:val="22"/>
        </w:rPr>
      </w:pPr>
      <w:r w:rsidRPr="002B7BE3">
        <w:rPr>
          <w:rStyle w:val="Strong"/>
          <w:rFonts w:asciiTheme="minorHAnsi" w:hAnsiTheme="minorHAnsi" w:cstheme="minorHAnsi"/>
          <w:color w:val="FF0000"/>
          <w:sz w:val="22"/>
          <w:szCs w:val="22"/>
        </w:rPr>
        <w:t>Identified Barriers:</w:t>
      </w:r>
      <w:r w:rsidRPr="002B7BE3">
        <w:rPr>
          <w:rFonts w:asciiTheme="minorHAnsi" w:hAnsiTheme="minorHAnsi" w:cstheme="minorHAnsi"/>
          <w:color w:val="FF0000"/>
          <w:sz w:val="22"/>
          <w:szCs w:val="22"/>
        </w:rPr>
        <w:t xml:space="preserve"> </w:t>
      </w:r>
    </w:p>
    <w:p w14:paraId="602F068D" w14:textId="12F12CEC" w:rsidR="007B09EE" w:rsidRPr="002B7BE3" w:rsidRDefault="0080449F" w:rsidP="00444DE5">
      <w:pPr>
        <w:numPr>
          <w:ilvl w:val="1"/>
          <w:numId w:val="19"/>
        </w:numPr>
        <w:spacing w:before="100" w:beforeAutospacing="1" w:after="100" w:afterAutospacing="1" w:line="300" w:lineRule="atLeast"/>
        <w:rPr>
          <w:rFonts w:asciiTheme="minorHAnsi" w:hAnsiTheme="minorHAnsi" w:cstheme="minorHAnsi"/>
          <w:color w:val="FF0000"/>
        </w:rPr>
      </w:pPr>
      <w:r>
        <w:rPr>
          <w:rStyle w:val="Emphasis"/>
          <w:rFonts w:asciiTheme="minorHAnsi" w:hAnsiTheme="minorHAnsi" w:cstheme="minorHAnsi"/>
          <w:color w:val="FF0000"/>
        </w:rPr>
        <w:t>E</w:t>
      </w:r>
      <w:r w:rsidR="00C35869" w:rsidRPr="002B7BE3">
        <w:rPr>
          <w:rStyle w:val="Emphasis"/>
          <w:rFonts w:asciiTheme="minorHAnsi" w:hAnsiTheme="minorHAnsi" w:cstheme="minorHAnsi"/>
          <w:color w:val="FF0000"/>
        </w:rPr>
        <w:t xml:space="preserve">.g., </w:t>
      </w:r>
      <w:r w:rsidR="00F53AB4">
        <w:rPr>
          <w:rStyle w:val="Emphasis"/>
          <w:rFonts w:asciiTheme="minorHAnsi" w:hAnsiTheme="minorHAnsi" w:cstheme="minorHAnsi"/>
          <w:color w:val="FF0000"/>
        </w:rPr>
        <w:t>f</w:t>
      </w:r>
      <w:r w:rsidR="00C35869" w:rsidRPr="002B7BE3">
        <w:rPr>
          <w:rStyle w:val="Emphasis"/>
          <w:rFonts w:asciiTheme="minorHAnsi" w:hAnsiTheme="minorHAnsi" w:cstheme="minorHAnsi"/>
          <w:color w:val="FF0000"/>
        </w:rPr>
        <w:t>requent session cancellations due to illness, family vacations, inconsistent attendance, behavioral challenges, limited caregiver participation, etc.</w:t>
      </w:r>
    </w:p>
    <w:p w14:paraId="03527185" w14:textId="77777777" w:rsidR="00C35869" w:rsidRPr="002B7BE3" w:rsidRDefault="00C35869" w:rsidP="00972A4D">
      <w:pPr>
        <w:pStyle w:val="NormalWeb"/>
        <w:numPr>
          <w:ilvl w:val="0"/>
          <w:numId w:val="19"/>
        </w:numPr>
        <w:spacing w:line="300" w:lineRule="atLeast"/>
        <w:rPr>
          <w:rFonts w:asciiTheme="minorHAnsi" w:hAnsiTheme="minorHAnsi" w:cstheme="minorHAnsi"/>
          <w:color w:val="FF0000"/>
          <w:sz w:val="22"/>
          <w:szCs w:val="22"/>
        </w:rPr>
      </w:pPr>
      <w:r w:rsidRPr="002B7BE3">
        <w:rPr>
          <w:rStyle w:val="Strong"/>
          <w:rFonts w:asciiTheme="minorHAnsi" w:hAnsiTheme="minorHAnsi" w:cstheme="minorHAnsi"/>
          <w:color w:val="FF0000"/>
          <w:sz w:val="22"/>
          <w:szCs w:val="22"/>
        </w:rPr>
        <w:t>Actions Taken to Address Barriers:</w:t>
      </w:r>
      <w:r w:rsidRPr="002B7BE3">
        <w:rPr>
          <w:rFonts w:asciiTheme="minorHAnsi" w:hAnsiTheme="minorHAnsi" w:cstheme="minorHAnsi"/>
          <w:color w:val="FF0000"/>
          <w:sz w:val="22"/>
          <w:szCs w:val="22"/>
        </w:rPr>
        <w:t xml:space="preserve"> </w:t>
      </w:r>
    </w:p>
    <w:p w14:paraId="13087678" w14:textId="15FD1473" w:rsidR="00C35869" w:rsidRPr="00813C6A" w:rsidRDefault="00C35869" w:rsidP="00813C6A">
      <w:pPr>
        <w:numPr>
          <w:ilvl w:val="1"/>
          <w:numId w:val="19"/>
        </w:numPr>
        <w:spacing w:before="100" w:beforeAutospacing="1" w:after="100" w:afterAutospacing="1" w:line="300" w:lineRule="atLeast"/>
        <w:rPr>
          <w:rFonts w:asciiTheme="minorHAnsi" w:hAnsiTheme="minorHAnsi" w:cstheme="minorHAnsi"/>
          <w:color w:val="FF0000"/>
        </w:rPr>
      </w:pPr>
      <w:r w:rsidRPr="002B7BE3">
        <w:rPr>
          <w:rFonts w:asciiTheme="minorHAnsi" w:hAnsiTheme="minorHAnsi" w:cstheme="minorHAnsi"/>
          <w:color w:val="FF0000"/>
        </w:rPr>
        <w:t xml:space="preserve">The </w:t>
      </w:r>
      <w:r w:rsidR="006353DC">
        <w:rPr>
          <w:rFonts w:asciiTheme="minorHAnsi" w:hAnsiTheme="minorHAnsi" w:cstheme="minorHAnsi"/>
          <w:color w:val="FF0000"/>
        </w:rPr>
        <w:t>p</w:t>
      </w:r>
      <w:r w:rsidRPr="002B7BE3">
        <w:rPr>
          <w:rFonts w:asciiTheme="minorHAnsi" w:hAnsiTheme="minorHAnsi" w:cstheme="minorHAnsi"/>
          <w:color w:val="FF0000"/>
        </w:rPr>
        <w:t>rovider has implemented the following strategies to mitigate these barriers</w:t>
      </w:r>
      <w:r w:rsidR="005828B0">
        <w:rPr>
          <w:rFonts w:asciiTheme="minorHAnsi" w:hAnsiTheme="minorHAnsi" w:cstheme="minorHAnsi"/>
          <w:color w:val="FF0000"/>
        </w:rPr>
        <w:t xml:space="preserve"> </w:t>
      </w:r>
      <w:r w:rsidR="00813C6A">
        <w:rPr>
          <w:rFonts w:asciiTheme="minorHAnsi" w:hAnsiTheme="minorHAnsi" w:cstheme="minorHAnsi"/>
          <w:color w:val="FF0000"/>
        </w:rPr>
        <w:t>(e</w:t>
      </w:r>
      <w:r w:rsidRPr="00813C6A">
        <w:rPr>
          <w:rStyle w:val="Emphasis"/>
          <w:rFonts w:asciiTheme="minorHAnsi" w:hAnsiTheme="minorHAnsi" w:cstheme="minorHAnsi"/>
          <w:color w:val="FF0000"/>
        </w:rPr>
        <w:t xml:space="preserve">.g., </w:t>
      </w:r>
      <w:r w:rsidR="00F53AB4" w:rsidRPr="00813C6A">
        <w:rPr>
          <w:rStyle w:val="Emphasis"/>
          <w:rFonts w:asciiTheme="minorHAnsi" w:hAnsiTheme="minorHAnsi" w:cstheme="minorHAnsi"/>
          <w:color w:val="FF0000"/>
        </w:rPr>
        <w:t>r</w:t>
      </w:r>
      <w:r w:rsidRPr="00813C6A">
        <w:rPr>
          <w:rStyle w:val="Emphasis"/>
          <w:rFonts w:asciiTheme="minorHAnsi" w:hAnsiTheme="minorHAnsi" w:cstheme="minorHAnsi"/>
          <w:color w:val="FF0000"/>
        </w:rPr>
        <w:t>escheduling missed sessions when possible, increasing caregiver communication and involvement, modifying session structure to accommodate Member needs, providing additional resources or support to the family, etc.</w:t>
      </w:r>
      <w:r w:rsidR="005828B0">
        <w:rPr>
          <w:rStyle w:val="Emphasis"/>
          <w:rFonts w:asciiTheme="minorHAnsi" w:hAnsiTheme="minorHAnsi" w:cstheme="minorHAnsi"/>
          <w:color w:val="FF0000"/>
        </w:rPr>
        <w:t>).</w:t>
      </w:r>
    </w:p>
    <w:p w14:paraId="46B5A7E2" w14:textId="77777777" w:rsidR="00C35869" w:rsidRPr="002B7BE3" w:rsidRDefault="00C35869" w:rsidP="00972A4D">
      <w:pPr>
        <w:pStyle w:val="NormalWeb"/>
        <w:numPr>
          <w:ilvl w:val="0"/>
          <w:numId w:val="19"/>
        </w:numPr>
        <w:spacing w:line="300" w:lineRule="atLeast"/>
        <w:rPr>
          <w:rFonts w:asciiTheme="minorHAnsi" w:hAnsiTheme="minorHAnsi" w:cstheme="minorHAnsi"/>
          <w:color w:val="FF0000"/>
          <w:sz w:val="22"/>
          <w:szCs w:val="22"/>
        </w:rPr>
      </w:pPr>
      <w:r w:rsidRPr="002B7BE3">
        <w:rPr>
          <w:rStyle w:val="Strong"/>
          <w:rFonts w:asciiTheme="minorHAnsi" w:hAnsiTheme="minorHAnsi" w:cstheme="minorHAnsi"/>
          <w:color w:val="FF0000"/>
          <w:sz w:val="22"/>
          <w:szCs w:val="22"/>
        </w:rPr>
        <w:t>Outcome of Interventions:</w:t>
      </w:r>
      <w:r w:rsidRPr="002B7BE3">
        <w:rPr>
          <w:rFonts w:asciiTheme="minorHAnsi" w:hAnsiTheme="minorHAnsi" w:cstheme="minorHAnsi"/>
          <w:color w:val="FF0000"/>
          <w:sz w:val="22"/>
          <w:szCs w:val="22"/>
        </w:rPr>
        <w:t xml:space="preserve"> </w:t>
      </w:r>
    </w:p>
    <w:p w14:paraId="0A8C3D08" w14:textId="7B71F92C" w:rsidR="00F27D16" w:rsidRDefault="00C35869" w:rsidP="009C4DA5">
      <w:pPr>
        <w:numPr>
          <w:ilvl w:val="1"/>
          <w:numId w:val="19"/>
        </w:numPr>
        <w:spacing w:before="100" w:beforeAutospacing="1" w:after="100" w:afterAutospacing="1" w:line="300" w:lineRule="atLeast"/>
        <w:rPr>
          <w:rFonts w:asciiTheme="minorHAnsi" w:hAnsiTheme="minorHAnsi" w:cstheme="minorHAnsi"/>
          <w:color w:val="FF0000"/>
        </w:rPr>
      </w:pPr>
      <w:r w:rsidRPr="002B7BE3">
        <w:rPr>
          <w:rFonts w:asciiTheme="minorHAnsi" w:hAnsiTheme="minorHAnsi" w:cstheme="minorHAnsi"/>
          <w:color w:val="FF0000"/>
        </w:rPr>
        <w:t xml:space="preserve">As a result of these actions, </w:t>
      </w:r>
      <w:r w:rsidRPr="002B7BE3">
        <w:rPr>
          <w:rStyle w:val="Emphasis"/>
          <w:rFonts w:asciiTheme="minorHAnsi" w:hAnsiTheme="minorHAnsi" w:cstheme="minorHAnsi"/>
          <w:color w:val="FF0000"/>
        </w:rPr>
        <w:t>[briefly describe any improvements or ongoing challenges]</w:t>
      </w:r>
      <w:r w:rsidRPr="002B7BE3">
        <w:rPr>
          <w:rFonts w:asciiTheme="minorHAnsi" w:hAnsiTheme="minorHAnsi" w:cstheme="minorHAnsi"/>
          <w:color w:val="FF0000"/>
        </w:rPr>
        <w:t>.</w:t>
      </w:r>
    </w:p>
    <w:p w14:paraId="30E5E9D7" w14:textId="77777777" w:rsidR="00813C6A" w:rsidRPr="00813C6A" w:rsidRDefault="00813C6A" w:rsidP="00962AB0">
      <w:pPr>
        <w:spacing w:before="100" w:beforeAutospacing="1" w:after="100" w:afterAutospacing="1" w:line="300" w:lineRule="atLeast"/>
        <w:ind w:left="1440"/>
        <w:rPr>
          <w:rFonts w:asciiTheme="minorHAnsi" w:hAnsiTheme="minorHAnsi" w:cstheme="minorHAnsi"/>
          <w:color w:val="FF0000"/>
        </w:rPr>
      </w:pPr>
    </w:p>
    <w:p w14:paraId="51CD4727" w14:textId="77777777" w:rsidR="00F27D16" w:rsidRDefault="00F27D16" w:rsidP="009C4DA5">
      <w:pPr>
        <w:rPr>
          <w:rFonts w:asciiTheme="minorHAnsi" w:eastAsia="Times New Roman" w:hAnsiTheme="minorHAnsi" w:cstheme="minorHAnsi"/>
          <w:b/>
          <w:bCs/>
          <w:i/>
          <w:color w:val="auto"/>
        </w:rPr>
      </w:pPr>
    </w:p>
    <w:p w14:paraId="7BB85AE8" w14:textId="77777777" w:rsidR="00F27D16" w:rsidRDefault="00F27D16" w:rsidP="009C4DA5">
      <w:pPr>
        <w:rPr>
          <w:rFonts w:asciiTheme="minorHAnsi" w:eastAsia="Times New Roman" w:hAnsiTheme="minorHAnsi" w:cstheme="minorHAnsi"/>
          <w:b/>
          <w:bCs/>
          <w:i/>
          <w:color w:val="auto"/>
        </w:rPr>
      </w:pPr>
    </w:p>
    <w:p w14:paraId="08D27E1C" w14:textId="77777777" w:rsidR="004430C9" w:rsidRPr="002B7BE3" w:rsidRDefault="004430C9" w:rsidP="009C4DA5">
      <w:pPr>
        <w:rPr>
          <w:rFonts w:asciiTheme="minorHAnsi" w:eastAsia="Times New Roman" w:hAnsiTheme="minorHAnsi" w:cstheme="minorHAnsi"/>
          <w:b/>
          <w:bCs/>
          <w:i/>
          <w:color w:val="auto"/>
        </w:rPr>
      </w:pPr>
    </w:p>
    <w:p w14:paraId="5DE736C7" w14:textId="77777777" w:rsidR="000153F4" w:rsidRPr="002B7BE3" w:rsidRDefault="000153F4" w:rsidP="00972A4D">
      <w:pPr>
        <w:pStyle w:val="ListParagraph"/>
        <w:numPr>
          <w:ilvl w:val="0"/>
          <w:numId w:val="1"/>
        </w:numPr>
        <w:ind w:left="360"/>
        <w:rPr>
          <w:rFonts w:asciiTheme="minorHAnsi" w:eastAsia="Times New Roman" w:hAnsiTheme="minorHAnsi" w:cstheme="minorHAnsi"/>
          <w:b/>
          <w:bCs/>
          <w:i/>
          <w:color w:val="auto"/>
        </w:rPr>
      </w:pPr>
      <w:r w:rsidRPr="002B7BE3">
        <w:rPr>
          <w:rFonts w:asciiTheme="minorHAnsi" w:eastAsia="Times New Roman" w:hAnsiTheme="minorHAnsi" w:cstheme="minorHAnsi"/>
          <w:b/>
          <w:bCs/>
          <w:i/>
          <w:color w:val="auto"/>
        </w:rPr>
        <w:t>ASSESSMENT MEAURES:</w:t>
      </w:r>
    </w:p>
    <w:p w14:paraId="0A2D5D78" w14:textId="77777777" w:rsidR="000153F4" w:rsidRPr="002B7BE3" w:rsidRDefault="000153F4" w:rsidP="000153F4">
      <w:pPr>
        <w:pStyle w:val="ListParagraph"/>
        <w:ind w:left="360"/>
        <w:rPr>
          <w:rFonts w:asciiTheme="minorHAnsi" w:eastAsia="Times New Roman" w:hAnsiTheme="minorHAnsi" w:cstheme="minorHAnsi"/>
          <w:b/>
          <w:bCs/>
          <w:i/>
          <w:color w:val="auto"/>
        </w:rPr>
      </w:pPr>
    </w:p>
    <w:p w14:paraId="09676AA9" w14:textId="77777777" w:rsidR="000153F4" w:rsidRPr="002B7BE3" w:rsidRDefault="000153F4" w:rsidP="000153F4">
      <w:pPr>
        <w:jc w:val="center"/>
        <w:rPr>
          <w:rFonts w:asciiTheme="minorHAnsi" w:hAnsiTheme="minorHAnsi" w:cstheme="minorHAnsi"/>
          <w:b/>
          <w:bCs/>
          <w:color w:val="auto"/>
        </w:rPr>
      </w:pPr>
      <w:r w:rsidRPr="002B7BE3">
        <w:rPr>
          <w:rFonts w:asciiTheme="minorHAnsi" w:hAnsiTheme="minorHAnsi" w:cstheme="minorHAnsi"/>
          <w:b/>
          <w:bCs/>
          <w:color w:val="auto"/>
        </w:rPr>
        <w:t>Verbal Behavior Milestones</w:t>
      </w:r>
      <w:r w:rsidR="00F65948" w:rsidRPr="002B7BE3">
        <w:rPr>
          <w:rFonts w:asciiTheme="minorHAnsi" w:hAnsiTheme="minorHAnsi" w:cstheme="minorHAnsi"/>
          <w:b/>
          <w:bCs/>
          <w:color w:val="auto"/>
        </w:rPr>
        <w:t xml:space="preserve"> Assessment and Placement Program</w:t>
      </w:r>
      <w:r w:rsidRPr="002B7BE3">
        <w:rPr>
          <w:rFonts w:asciiTheme="minorHAnsi" w:hAnsiTheme="minorHAnsi" w:cstheme="minorHAnsi"/>
          <w:b/>
          <w:bCs/>
          <w:color w:val="auto"/>
        </w:rPr>
        <w:t xml:space="preserve"> </w:t>
      </w:r>
      <w:r w:rsidR="00F65948" w:rsidRPr="002B7BE3">
        <w:rPr>
          <w:rFonts w:asciiTheme="minorHAnsi" w:hAnsiTheme="minorHAnsi" w:cstheme="minorHAnsi"/>
          <w:b/>
          <w:bCs/>
          <w:color w:val="auto"/>
        </w:rPr>
        <w:t>(</w:t>
      </w:r>
      <w:r w:rsidRPr="002B7BE3">
        <w:rPr>
          <w:rFonts w:asciiTheme="minorHAnsi" w:hAnsiTheme="minorHAnsi" w:cstheme="minorHAnsi"/>
          <w:b/>
          <w:bCs/>
          <w:color w:val="auto"/>
        </w:rPr>
        <w:t>VB-MAPP</w:t>
      </w:r>
      <w:r w:rsidR="00F65948" w:rsidRPr="002B7BE3">
        <w:rPr>
          <w:rFonts w:asciiTheme="minorHAnsi" w:hAnsiTheme="minorHAnsi" w:cstheme="minorHAnsi"/>
          <w:b/>
          <w:bCs/>
          <w:color w:val="auto"/>
        </w:rPr>
        <w:t>)</w:t>
      </w:r>
    </w:p>
    <w:p w14:paraId="6FE91293" w14:textId="0248BC92" w:rsidR="00F65948" w:rsidRPr="002B7BE3" w:rsidRDefault="00F65948" w:rsidP="00942B6E">
      <w:pPr>
        <w:jc w:val="center"/>
        <w:rPr>
          <w:rFonts w:asciiTheme="minorHAnsi" w:hAnsiTheme="minorHAnsi" w:cstheme="minorHAnsi"/>
          <w:b/>
          <w:bCs/>
          <w:color w:val="auto"/>
        </w:rPr>
      </w:pPr>
      <w:r w:rsidRPr="002B7BE3">
        <w:rPr>
          <w:rFonts w:asciiTheme="minorHAnsi" w:hAnsiTheme="minorHAnsi" w:cstheme="minorHAnsi"/>
          <w:b/>
          <w:bCs/>
          <w:color w:val="auto"/>
        </w:rPr>
        <w:t>Milestones Scoring Form</w:t>
      </w:r>
    </w:p>
    <w:p w14:paraId="4C16E0AD" w14:textId="77777777" w:rsidR="00942B6E" w:rsidRPr="002B7BE3" w:rsidRDefault="00942B6E" w:rsidP="00942B6E">
      <w:pPr>
        <w:jc w:val="center"/>
        <w:rPr>
          <w:rFonts w:asciiTheme="minorHAnsi" w:hAnsiTheme="minorHAnsi" w:cstheme="minorHAnsi"/>
          <w:b/>
          <w:bCs/>
          <w:color w:val="auto"/>
        </w:rPr>
      </w:pPr>
    </w:p>
    <w:p w14:paraId="1D116D4A" w14:textId="7C22FEB7" w:rsidR="009506FE" w:rsidRPr="002B7BE3" w:rsidRDefault="000153F4" w:rsidP="00942B6E">
      <w:pPr>
        <w:pStyle w:val="ListParagraph"/>
        <w:ind w:left="0"/>
        <w:jc w:val="center"/>
        <w:rPr>
          <w:rFonts w:asciiTheme="minorHAnsi" w:eastAsia="Times New Roman" w:hAnsiTheme="minorHAnsi" w:cstheme="minorHAnsi"/>
          <w:iCs/>
          <w:color w:val="auto"/>
          <w:highlight w:val="yellow"/>
        </w:rPr>
      </w:pPr>
      <w:r w:rsidRPr="002B7BE3">
        <w:rPr>
          <w:rFonts w:asciiTheme="minorHAnsi" w:hAnsiTheme="minorHAnsi" w:cstheme="minorHAnsi"/>
          <w:noProof/>
          <w:color w:val="auto"/>
        </w:rPr>
        <w:lastRenderedPageBreak/>
        <w:drawing>
          <wp:inline distT="0" distB="0" distL="0" distR="0" wp14:anchorId="78314C9C" wp14:editId="66B885FC">
            <wp:extent cx="5128083" cy="5661061"/>
            <wp:effectExtent l="0" t="0" r="0" b="0"/>
            <wp:docPr id="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134490" cy="5668133"/>
                    </a:xfrm>
                    <a:prstGeom prst="rect">
                      <a:avLst/>
                    </a:prstGeom>
                    <a:noFill/>
                    <a:ln w="9525">
                      <a:noFill/>
                      <a:miter lim="800000"/>
                      <a:headEnd/>
                      <a:tailEnd/>
                    </a:ln>
                  </pic:spPr>
                </pic:pic>
              </a:graphicData>
            </a:graphic>
          </wp:inline>
        </w:drawing>
      </w:r>
    </w:p>
    <w:p w14:paraId="092C7991" w14:textId="77777777" w:rsidR="00F27D16" w:rsidRDefault="00F27D16" w:rsidP="00F65948">
      <w:pPr>
        <w:jc w:val="center"/>
        <w:rPr>
          <w:rFonts w:asciiTheme="minorHAnsi" w:hAnsiTheme="minorHAnsi" w:cstheme="minorHAnsi"/>
          <w:b/>
          <w:bCs/>
          <w:color w:val="auto"/>
        </w:rPr>
      </w:pPr>
    </w:p>
    <w:p w14:paraId="217FEC08" w14:textId="77777777" w:rsidR="00813C6A" w:rsidRDefault="00813C6A" w:rsidP="00F65948">
      <w:pPr>
        <w:jc w:val="center"/>
        <w:rPr>
          <w:rFonts w:asciiTheme="minorHAnsi" w:hAnsiTheme="minorHAnsi" w:cstheme="minorHAnsi"/>
          <w:b/>
          <w:bCs/>
          <w:color w:val="auto"/>
        </w:rPr>
      </w:pPr>
    </w:p>
    <w:p w14:paraId="50D908CD" w14:textId="77777777" w:rsidR="00121C18" w:rsidRDefault="00121C18" w:rsidP="00F65948">
      <w:pPr>
        <w:jc w:val="center"/>
        <w:rPr>
          <w:rFonts w:asciiTheme="minorHAnsi" w:hAnsiTheme="minorHAnsi" w:cstheme="minorHAnsi"/>
          <w:b/>
          <w:bCs/>
          <w:color w:val="auto"/>
        </w:rPr>
      </w:pPr>
    </w:p>
    <w:p w14:paraId="409A703F" w14:textId="0A4062C8" w:rsidR="00F65948" w:rsidRPr="002B7BE3" w:rsidRDefault="00F65948" w:rsidP="00F65948">
      <w:pPr>
        <w:jc w:val="center"/>
        <w:rPr>
          <w:rFonts w:asciiTheme="minorHAnsi" w:hAnsiTheme="minorHAnsi" w:cstheme="minorHAnsi"/>
          <w:b/>
          <w:bCs/>
          <w:color w:val="auto"/>
        </w:rPr>
      </w:pPr>
      <w:r w:rsidRPr="002B7BE3">
        <w:rPr>
          <w:rFonts w:asciiTheme="minorHAnsi" w:hAnsiTheme="minorHAnsi" w:cstheme="minorHAnsi"/>
          <w:b/>
          <w:bCs/>
          <w:color w:val="auto"/>
        </w:rPr>
        <w:t>VB-MAPP Barriers to Learning</w:t>
      </w:r>
    </w:p>
    <w:p w14:paraId="6552AFA2" w14:textId="77777777" w:rsidR="00A16E6C" w:rsidRPr="002B7BE3" w:rsidRDefault="00A16E6C" w:rsidP="00F65948">
      <w:pPr>
        <w:jc w:val="center"/>
        <w:rPr>
          <w:rFonts w:asciiTheme="minorHAnsi" w:hAnsiTheme="minorHAnsi" w:cstheme="minorHAnsi"/>
          <w:b/>
          <w:bCs/>
          <w:color w:val="auto"/>
        </w:rPr>
      </w:pPr>
    </w:p>
    <w:p w14:paraId="0F5AA14E" w14:textId="77777777" w:rsidR="00B343C9" w:rsidRPr="002B7BE3" w:rsidRDefault="00F65948" w:rsidP="00640FA1">
      <w:pPr>
        <w:pStyle w:val="ListParagraph"/>
        <w:jc w:val="both"/>
        <w:rPr>
          <w:rFonts w:asciiTheme="minorHAnsi" w:eastAsia="Times New Roman" w:hAnsiTheme="minorHAnsi" w:cstheme="minorHAnsi"/>
          <w:iCs/>
          <w:color w:val="auto"/>
          <w:highlight w:val="yellow"/>
        </w:rPr>
      </w:pPr>
      <w:r w:rsidRPr="002B7BE3">
        <w:rPr>
          <w:rFonts w:asciiTheme="minorHAnsi" w:hAnsiTheme="minorHAnsi" w:cstheme="minorHAnsi"/>
          <w:noProof/>
          <w:color w:val="auto"/>
        </w:rPr>
        <w:lastRenderedPageBreak/>
        <w:drawing>
          <wp:inline distT="0" distB="0" distL="0" distR="0" wp14:anchorId="52A46F82" wp14:editId="1F14A4B5">
            <wp:extent cx="5645189" cy="6355025"/>
            <wp:effectExtent l="0" t="0" r="0" b="0"/>
            <wp:docPr id="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r="7443"/>
                    <a:stretch>
                      <a:fillRect/>
                    </a:stretch>
                  </pic:blipFill>
                  <pic:spPr bwMode="auto">
                    <a:xfrm>
                      <a:off x="0" y="0"/>
                      <a:ext cx="5655323" cy="6366433"/>
                    </a:xfrm>
                    <a:prstGeom prst="rect">
                      <a:avLst/>
                    </a:prstGeom>
                    <a:noFill/>
                    <a:ln w="9525">
                      <a:noFill/>
                      <a:miter lim="800000"/>
                      <a:headEnd/>
                      <a:tailEnd/>
                    </a:ln>
                  </pic:spPr>
                </pic:pic>
              </a:graphicData>
            </a:graphic>
          </wp:inline>
        </w:drawing>
      </w:r>
    </w:p>
    <w:p w14:paraId="22EAEF5A" w14:textId="77777777" w:rsidR="00811D34" w:rsidRPr="002B7BE3" w:rsidRDefault="00811D34" w:rsidP="00402D54">
      <w:pPr>
        <w:jc w:val="center"/>
        <w:rPr>
          <w:rFonts w:asciiTheme="minorHAnsi" w:hAnsiTheme="minorHAnsi" w:cstheme="minorHAnsi"/>
          <w:b/>
          <w:bCs/>
          <w:color w:val="auto"/>
        </w:rPr>
      </w:pPr>
    </w:p>
    <w:p w14:paraId="04C4DEFB" w14:textId="77777777" w:rsidR="00402D54" w:rsidRPr="002B7BE3" w:rsidRDefault="00402D54" w:rsidP="00402D54">
      <w:pPr>
        <w:jc w:val="center"/>
        <w:rPr>
          <w:rFonts w:asciiTheme="minorHAnsi" w:hAnsiTheme="minorHAnsi" w:cstheme="minorHAnsi"/>
          <w:b/>
          <w:bCs/>
          <w:color w:val="auto"/>
        </w:rPr>
      </w:pPr>
      <w:r w:rsidRPr="002B7BE3">
        <w:rPr>
          <w:rFonts w:asciiTheme="minorHAnsi" w:hAnsiTheme="minorHAnsi" w:cstheme="minorHAnsi"/>
          <w:b/>
          <w:bCs/>
          <w:color w:val="auto"/>
        </w:rPr>
        <w:t>Vineland Adaptive Behavior Scales, 2</w:t>
      </w:r>
      <w:r w:rsidRPr="002B7BE3">
        <w:rPr>
          <w:rFonts w:asciiTheme="minorHAnsi" w:hAnsiTheme="minorHAnsi" w:cstheme="minorHAnsi"/>
          <w:b/>
          <w:bCs/>
          <w:color w:val="auto"/>
          <w:vertAlign w:val="superscript"/>
        </w:rPr>
        <w:t>nd</w:t>
      </w:r>
      <w:r w:rsidRPr="002B7BE3">
        <w:rPr>
          <w:rFonts w:asciiTheme="minorHAnsi" w:hAnsiTheme="minorHAnsi" w:cstheme="minorHAnsi"/>
          <w:b/>
          <w:bCs/>
          <w:color w:val="auto"/>
        </w:rPr>
        <w:t xml:space="preserve"> Edition</w:t>
      </w:r>
    </w:p>
    <w:p w14:paraId="0FAAE701" w14:textId="77777777" w:rsidR="00402D54" w:rsidRPr="002B7BE3" w:rsidRDefault="00402D54" w:rsidP="00402D54">
      <w:pPr>
        <w:ind w:left="720"/>
        <w:rPr>
          <w:rFonts w:asciiTheme="minorHAnsi" w:hAnsiTheme="minorHAnsi" w:cstheme="minorHAnsi"/>
          <w:b/>
          <w:bCs/>
          <w:color w:val="auto"/>
          <w:u w:val="single"/>
        </w:rPr>
      </w:pPr>
    </w:p>
    <w:p w14:paraId="2A6CBE19" w14:textId="77777777" w:rsidR="00515B2D" w:rsidRPr="002B7BE3" w:rsidRDefault="00515B2D" w:rsidP="00402D54">
      <w:pPr>
        <w:ind w:left="720"/>
        <w:rPr>
          <w:rFonts w:asciiTheme="minorHAnsi" w:hAnsiTheme="minorHAnsi" w:cstheme="minorHAnsi"/>
          <w:b/>
          <w:bCs/>
          <w:color w:val="auto"/>
          <w:u w:val="single"/>
        </w:rPr>
      </w:pPr>
    </w:p>
    <w:p w14:paraId="28C5896B" w14:textId="28B248DC" w:rsidR="00402D54" w:rsidRPr="002B7BE3" w:rsidRDefault="00402D54" w:rsidP="000D7311">
      <w:pPr>
        <w:ind w:left="360"/>
        <w:rPr>
          <w:rFonts w:asciiTheme="minorHAnsi" w:hAnsiTheme="minorHAnsi" w:cstheme="minorHAnsi"/>
          <w:b/>
          <w:bCs/>
          <w:color w:val="auto"/>
        </w:rPr>
      </w:pPr>
      <w:r w:rsidRPr="002B7BE3">
        <w:rPr>
          <w:rFonts w:asciiTheme="minorHAnsi" w:hAnsiTheme="minorHAnsi" w:cstheme="minorHAnsi"/>
          <w:b/>
          <w:bCs/>
          <w:color w:val="auto"/>
          <w:u w:val="single"/>
        </w:rPr>
        <w:t>Date Administered:</w:t>
      </w:r>
      <w:r w:rsidR="008864CB">
        <w:rPr>
          <w:rFonts w:asciiTheme="minorHAnsi" w:hAnsiTheme="minorHAnsi" w:cstheme="minorHAnsi"/>
          <w:b/>
          <w:bCs/>
          <w:color w:val="auto"/>
        </w:rPr>
        <w:t xml:space="preserve"> </w:t>
      </w:r>
      <w:r w:rsidR="008864CB" w:rsidRPr="000501D4">
        <w:rPr>
          <w:rFonts w:asciiTheme="minorHAnsi" w:hAnsiTheme="minorHAnsi" w:cstheme="minorHAnsi"/>
        </w:rPr>
        <w:t>MM/DD/YYYY</w:t>
      </w:r>
    </w:p>
    <w:p w14:paraId="3D359A86" w14:textId="77777777" w:rsidR="00402D54" w:rsidRPr="002B7BE3" w:rsidRDefault="00402D54" w:rsidP="000D7311">
      <w:pPr>
        <w:ind w:left="360"/>
        <w:rPr>
          <w:rFonts w:asciiTheme="minorHAnsi" w:hAnsiTheme="minorHAnsi" w:cstheme="minorHAnsi"/>
          <w:b/>
          <w:bCs/>
          <w:color w:val="auto"/>
          <w:u w:val="single"/>
        </w:rPr>
      </w:pPr>
    </w:p>
    <w:p w14:paraId="4C75D98D" w14:textId="38D53244" w:rsidR="00402D54" w:rsidRPr="002B7BE3" w:rsidRDefault="00402D54" w:rsidP="000D7311">
      <w:pPr>
        <w:ind w:left="360"/>
        <w:rPr>
          <w:rFonts w:asciiTheme="minorHAnsi" w:hAnsiTheme="minorHAnsi" w:cstheme="minorHAnsi"/>
          <w:b/>
          <w:bCs/>
          <w:color w:val="auto"/>
        </w:rPr>
      </w:pPr>
      <w:r w:rsidRPr="002B7BE3">
        <w:rPr>
          <w:rFonts w:asciiTheme="minorHAnsi" w:hAnsiTheme="minorHAnsi" w:cstheme="minorHAnsi"/>
          <w:b/>
          <w:bCs/>
          <w:color w:val="auto"/>
          <w:u w:val="single"/>
        </w:rPr>
        <w:t>Name of Interview:</w:t>
      </w:r>
      <w:r w:rsidR="00515B2D" w:rsidRPr="002B7BE3">
        <w:rPr>
          <w:rFonts w:asciiTheme="minorHAnsi" w:hAnsiTheme="minorHAnsi" w:cstheme="minorHAnsi"/>
          <w:b/>
          <w:bCs/>
          <w:color w:val="auto"/>
        </w:rPr>
        <w:tab/>
      </w:r>
      <w:r w:rsidR="004B4A31" w:rsidRPr="009219DA">
        <w:rPr>
          <w:rFonts w:asciiTheme="minorHAnsi" w:hAnsiTheme="minorHAnsi" w:cstheme="minorHAnsi"/>
          <w:color w:val="000000" w:themeColor="text1"/>
        </w:rPr>
        <w:t xml:space="preserve">First </w:t>
      </w:r>
      <w:r w:rsidR="004B4A31">
        <w:rPr>
          <w:rFonts w:asciiTheme="minorHAnsi" w:hAnsiTheme="minorHAnsi" w:cstheme="minorHAnsi"/>
          <w:color w:val="000000" w:themeColor="text1"/>
        </w:rPr>
        <w:t>n</w:t>
      </w:r>
      <w:r w:rsidR="004B4A31" w:rsidRPr="009219DA">
        <w:rPr>
          <w:rFonts w:asciiTheme="minorHAnsi" w:hAnsiTheme="minorHAnsi" w:cstheme="minorHAnsi"/>
          <w:color w:val="000000" w:themeColor="text1"/>
        </w:rPr>
        <w:t>ame</w:t>
      </w:r>
      <w:r w:rsidR="004B4A31">
        <w:rPr>
          <w:rFonts w:asciiTheme="minorHAnsi" w:hAnsiTheme="minorHAnsi" w:cstheme="minorHAnsi"/>
          <w:color w:val="000000" w:themeColor="text1"/>
        </w:rPr>
        <w:t>, l</w:t>
      </w:r>
      <w:r w:rsidR="004B4A31" w:rsidRPr="009219DA">
        <w:rPr>
          <w:rFonts w:asciiTheme="minorHAnsi" w:hAnsiTheme="minorHAnsi" w:cstheme="minorHAnsi"/>
          <w:color w:val="000000" w:themeColor="text1"/>
        </w:rPr>
        <w:t xml:space="preserve">ast </w:t>
      </w:r>
      <w:r w:rsidR="004B4A31">
        <w:rPr>
          <w:rFonts w:asciiTheme="minorHAnsi" w:hAnsiTheme="minorHAnsi" w:cstheme="minorHAnsi"/>
          <w:color w:val="000000" w:themeColor="text1"/>
        </w:rPr>
        <w:t>n</w:t>
      </w:r>
      <w:r w:rsidR="004B4A31" w:rsidRPr="009219DA">
        <w:rPr>
          <w:rFonts w:asciiTheme="minorHAnsi" w:hAnsiTheme="minorHAnsi" w:cstheme="minorHAnsi"/>
          <w:color w:val="000000" w:themeColor="text1"/>
        </w:rPr>
        <w:t xml:space="preserve">ame, </w:t>
      </w:r>
      <w:r w:rsidR="004B4A31">
        <w:rPr>
          <w:rFonts w:asciiTheme="minorHAnsi" w:hAnsiTheme="minorHAnsi" w:cstheme="minorHAnsi"/>
          <w:color w:val="000000" w:themeColor="text1"/>
        </w:rPr>
        <w:t>c</w:t>
      </w:r>
      <w:r w:rsidR="004B4A31" w:rsidRPr="009219DA">
        <w:rPr>
          <w:rFonts w:asciiTheme="minorHAnsi" w:hAnsiTheme="minorHAnsi" w:cstheme="minorHAnsi"/>
          <w:color w:val="000000" w:themeColor="text1"/>
        </w:rPr>
        <w:t>redentials</w:t>
      </w:r>
    </w:p>
    <w:p w14:paraId="6027CC04" w14:textId="77777777" w:rsidR="00402D54" w:rsidRPr="002B7BE3" w:rsidRDefault="00402D54" w:rsidP="000D7311">
      <w:pPr>
        <w:ind w:left="360"/>
        <w:rPr>
          <w:rFonts w:asciiTheme="minorHAnsi" w:hAnsiTheme="minorHAnsi" w:cstheme="minorHAnsi"/>
          <w:b/>
          <w:bCs/>
          <w:color w:val="auto"/>
          <w:u w:val="single"/>
        </w:rPr>
      </w:pPr>
    </w:p>
    <w:p w14:paraId="71CA8E77" w14:textId="7ACAF3A4" w:rsidR="00402D54" w:rsidRPr="002B7BE3" w:rsidRDefault="00402D54" w:rsidP="000D7311">
      <w:pPr>
        <w:ind w:left="360"/>
        <w:rPr>
          <w:rFonts w:asciiTheme="minorHAnsi" w:hAnsiTheme="minorHAnsi" w:cstheme="minorHAnsi"/>
          <w:b/>
          <w:bCs/>
          <w:color w:val="auto"/>
        </w:rPr>
      </w:pPr>
      <w:r w:rsidRPr="002B7BE3">
        <w:rPr>
          <w:rFonts w:asciiTheme="minorHAnsi" w:hAnsiTheme="minorHAnsi" w:cstheme="minorHAnsi"/>
          <w:b/>
          <w:bCs/>
          <w:color w:val="auto"/>
          <w:u w:val="single"/>
        </w:rPr>
        <w:t>Name of Respondent</w:t>
      </w:r>
      <w:r w:rsidR="00901A9F">
        <w:rPr>
          <w:rFonts w:asciiTheme="minorHAnsi" w:hAnsiTheme="minorHAnsi" w:cstheme="minorHAnsi"/>
          <w:b/>
          <w:bCs/>
          <w:color w:val="auto"/>
          <w:u w:val="single"/>
        </w:rPr>
        <w:t xml:space="preserve">: </w:t>
      </w:r>
      <w:r w:rsidR="00901A9F" w:rsidRPr="009219DA">
        <w:rPr>
          <w:rFonts w:asciiTheme="minorHAnsi" w:hAnsiTheme="minorHAnsi" w:cstheme="minorHAnsi"/>
          <w:color w:val="000000" w:themeColor="text1"/>
        </w:rPr>
        <w:t xml:space="preserve">First </w:t>
      </w:r>
      <w:r w:rsidR="00901A9F">
        <w:rPr>
          <w:rFonts w:asciiTheme="minorHAnsi" w:hAnsiTheme="minorHAnsi" w:cstheme="minorHAnsi"/>
          <w:color w:val="000000" w:themeColor="text1"/>
        </w:rPr>
        <w:t>n</w:t>
      </w:r>
      <w:r w:rsidR="00901A9F" w:rsidRPr="009219DA">
        <w:rPr>
          <w:rFonts w:asciiTheme="minorHAnsi" w:hAnsiTheme="minorHAnsi" w:cstheme="minorHAnsi"/>
          <w:color w:val="000000" w:themeColor="text1"/>
        </w:rPr>
        <w:t>ame</w:t>
      </w:r>
      <w:r w:rsidR="00901A9F">
        <w:rPr>
          <w:rFonts w:asciiTheme="minorHAnsi" w:hAnsiTheme="minorHAnsi" w:cstheme="minorHAnsi"/>
          <w:color w:val="000000" w:themeColor="text1"/>
        </w:rPr>
        <w:t>, l</w:t>
      </w:r>
      <w:r w:rsidR="00901A9F" w:rsidRPr="009219DA">
        <w:rPr>
          <w:rFonts w:asciiTheme="minorHAnsi" w:hAnsiTheme="minorHAnsi" w:cstheme="minorHAnsi"/>
          <w:color w:val="000000" w:themeColor="text1"/>
        </w:rPr>
        <w:t xml:space="preserve">ast </w:t>
      </w:r>
      <w:r w:rsidR="00901A9F">
        <w:rPr>
          <w:rFonts w:asciiTheme="minorHAnsi" w:hAnsiTheme="minorHAnsi" w:cstheme="minorHAnsi"/>
          <w:color w:val="000000" w:themeColor="text1"/>
        </w:rPr>
        <w:t>n</w:t>
      </w:r>
      <w:r w:rsidR="00901A9F" w:rsidRPr="009219DA">
        <w:rPr>
          <w:rFonts w:asciiTheme="minorHAnsi" w:hAnsiTheme="minorHAnsi" w:cstheme="minorHAnsi"/>
          <w:color w:val="000000" w:themeColor="text1"/>
        </w:rPr>
        <w:t>ame, relationship</w:t>
      </w:r>
    </w:p>
    <w:p w14:paraId="02C86358" w14:textId="77777777" w:rsidR="00515B2D" w:rsidRPr="002B7BE3" w:rsidRDefault="00515B2D" w:rsidP="00402D54">
      <w:pPr>
        <w:ind w:left="720"/>
        <w:rPr>
          <w:rFonts w:asciiTheme="minorHAnsi" w:hAnsiTheme="minorHAnsi" w:cstheme="minorHAnsi"/>
          <w:b/>
          <w:bCs/>
          <w:color w:val="auto"/>
        </w:rPr>
      </w:pPr>
    </w:p>
    <w:p w14:paraId="5C97E109" w14:textId="77777777" w:rsidR="00515B2D" w:rsidRPr="002B7BE3" w:rsidRDefault="00515B2D" w:rsidP="000D7311">
      <w:pPr>
        <w:ind w:left="360"/>
        <w:rPr>
          <w:rFonts w:asciiTheme="minorHAnsi" w:hAnsiTheme="minorHAnsi" w:cstheme="minorHAnsi"/>
          <w:b/>
          <w:bCs/>
          <w:color w:val="auto"/>
          <w:u w:val="single"/>
        </w:rPr>
      </w:pPr>
      <w:r w:rsidRPr="002B7BE3">
        <w:rPr>
          <w:rFonts w:asciiTheme="minorHAnsi" w:hAnsiTheme="minorHAnsi" w:cstheme="minorHAnsi"/>
          <w:b/>
          <w:bCs/>
          <w:color w:val="auto"/>
          <w:u w:val="single"/>
        </w:rPr>
        <w:t>Assessment Summary:</w:t>
      </w:r>
    </w:p>
    <w:p w14:paraId="49A10DB5" w14:textId="77777777" w:rsidR="000D7311" w:rsidRPr="002B7BE3" w:rsidRDefault="00402D54" w:rsidP="000D7311">
      <w:pPr>
        <w:ind w:left="360"/>
        <w:rPr>
          <w:rFonts w:asciiTheme="minorHAnsi" w:hAnsiTheme="minorHAnsi" w:cstheme="minorHAnsi"/>
          <w:b/>
          <w:bCs/>
          <w:color w:val="auto"/>
        </w:rPr>
      </w:pPr>
      <w:r w:rsidRPr="002B7BE3">
        <w:rPr>
          <w:rFonts w:asciiTheme="minorHAnsi" w:hAnsiTheme="minorHAnsi" w:cstheme="minorHAnsi"/>
          <w:bCs/>
          <w:color w:val="auto"/>
        </w:rPr>
        <w:t>Write a brief narrative about the results and include the following in a paragraph:</w:t>
      </w:r>
    </w:p>
    <w:p w14:paraId="4297B7C3" w14:textId="77777777" w:rsidR="000D7311" w:rsidRPr="002B7BE3" w:rsidRDefault="00402D54" w:rsidP="00972A4D">
      <w:pPr>
        <w:pStyle w:val="ListParagraph"/>
        <w:numPr>
          <w:ilvl w:val="0"/>
          <w:numId w:val="4"/>
        </w:numPr>
        <w:rPr>
          <w:rFonts w:asciiTheme="minorHAnsi" w:hAnsiTheme="minorHAnsi" w:cstheme="minorHAnsi"/>
          <w:b/>
          <w:bCs/>
          <w:color w:val="auto"/>
        </w:rPr>
      </w:pPr>
      <w:r w:rsidRPr="002B7BE3">
        <w:rPr>
          <w:rFonts w:asciiTheme="minorHAnsi" w:hAnsiTheme="minorHAnsi" w:cstheme="minorHAnsi"/>
          <w:bCs/>
          <w:color w:val="auto"/>
        </w:rPr>
        <w:t xml:space="preserve">If there are significant differences between what is reported by the respondent to your observations, note that tactfully </w:t>
      </w:r>
    </w:p>
    <w:p w14:paraId="517199F7" w14:textId="77777777" w:rsidR="000D7311" w:rsidRPr="002B7BE3" w:rsidRDefault="00402D54" w:rsidP="00972A4D">
      <w:pPr>
        <w:pStyle w:val="ListParagraph"/>
        <w:numPr>
          <w:ilvl w:val="0"/>
          <w:numId w:val="4"/>
        </w:numPr>
        <w:rPr>
          <w:rFonts w:asciiTheme="minorHAnsi" w:hAnsiTheme="minorHAnsi" w:cstheme="minorHAnsi"/>
          <w:b/>
          <w:bCs/>
          <w:color w:val="auto"/>
        </w:rPr>
      </w:pPr>
      <w:r w:rsidRPr="002B7BE3">
        <w:rPr>
          <w:rFonts w:asciiTheme="minorHAnsi" w:hAnsiTheme="minorHAnsi" w:cstheme="minorHAnsi"/>
          <w:bCs/>
          <w:color w:val="auto"/>
        </w:rPr>
        <w:t>Note the Adaptive Behavior Composite score from last year and any significant changes with the results since then</w:t>
      </w:r>
    </w:p>
    <w:p w14:paraId="0E2C88AD" w14:textId="77777777" w:rsidR="00402D54" w:rsidRPr="002B7BE3" w:rsidRDefault="00402D54" w:rsidP="00972A4D">
      <w:pPr>
        <w:pStyle w:val="ListParagraph"/>
        <w:numPr>
          <w:ilvl w:val="0"/>
          <w:numId w:val="4"/>
        </w:numPr>
        <w:rPr>
          <w:rFonts w:asciiTheme="minorHAnsi" w:hAnsiTheme="minorHAnsi" w:cstheme="minorHAnsi"/>
          <w:b/>
          <w:bCs/>
          <w:color w:val="auto"/>
        </w:rPr>
      </w:pPr>
      <w:r w:rsidRPr="002B7BE3">
        <w:rPr>
          <w:rFonts w:asciiTheme="minorHAnsi" w:hAnsiTheme="minorHAnsi" w:cstheme="minorHAnsi"/>
          <w:bCs/>
          <w:color w:val="auto"/>
        </w:rPr>
        <w:t>Refer the reader to reference last year’s report for full Vineland scores</w:t>
      </w:r>
    </w:p>
    <w:p w14:paraId="5D84168F" w14:textId="77777777" w:rsidR="00402D54" w:rsidRPr="002B7BE3" w:rsidRDefault="00402D54" w:rsidP="00402D54">
      <w:pPr>
        <w:rPr>
          <w:rFonts w:asciiTheme="minorHAnsi" w:hAnsiTheme="minorHAnsi" w:cstheme="minorHAnsi"/>
          <w:bCs/>
          <w:color w:val="auto"/>
        </w:rPr>
      </w:pPr>
    </w:p>
    <w:p w14:paraId="2F625141" w14:textId="77777777" w:rsidR="00515B2D" w:rsidRPr="002B7BE3" w:rsidRDefault="00515B2D" w:rsidP="00515B2D">
      <w:pPr>
        <w:rPr>
          <w:rFonts w:asciiTheme="minorHAnsi" w:hAnsiTheme="minorHAnsi" w:cstheme="minorHAnsi"/>
          <w:bCs/>
          <w:color w:val="auto"/>
        </w:rPr>
      </w:pPr>
    </w:p>
    <w:tbl>
      <w:tblPr>
        <w:tblW w:w="10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312"/>
        <w:gridCol w:w="1178"/>
        <w:gridCol w:w="1807"/>
        <w:gridCol w:w="2136"/>
        <w:gridCol w:w="2256"/>
      </w:tblGrid>
      <w:tr w:rsidR="00D312B2" w:rsidRPr="002B7BE3" w14:paraId="611FC3B3" w14:textId="77777777" w:rsidTr="00515B2D">
        <w:trPr>
          <w:jc w:val="center"/>
        </w:trPr>
        <w:tc>
          <w:tcPr>
            <w:tcW w:w="3312" w:type="dxa"/>
          </w:tcPr>
          <w:p w14:paraId="69D3F444" w14:textId="77777777" w:rsidR="00402D54" w:rsidRPr="002B7BE3" w:rsidRDefault="00402D54" w:rsidP="00402D54">
            <w:pPr>
              <w:jc w:val="center"/>
              <w:rPr>
                <w:rFonts w:asciiTheme="minorHAnsi" w:hAnsiTheme="minorHAnsi" w:cstheme="minorHAnsi"/>
                <w:b/>
                <w:bCs/>
                <w:color w:val="auto"/>
              </w:rPr>
            </w:pPr>
            <w:r w:rsidRPr="002B7BE3">
              <w:rPr>
                <w:rFonts w:asciiTheme="minorHAnsi" w:hAnsiTheme="minorHAnsi" w:cstheme="minorHAnsi"/>
                <w:b/>
                <w:bCs/>
                <w:color w:val="auto"/>
              </w:rPr>
              <w:t>Domain</w:t>
            </w:r>
          </w:p>
        </w:tc>
        <w:tc>
          <w:tcPr>
            <w:tcW w:w="1178" w:type="dxa"/>
          </w:tcPr>
          <w:p w14:paraId="034EC3C0" w14:textId="77777777" w:rsidR="00402D54" w:rsidRPr="002B7BE3" w:rsidRDefault="00402D54" w:rsidP="00402D54">
            <w:pPr>
              <w:jc w:val="center"/>
              <w:rPr>
                <w:rFonts w:asciiTheme="minorHAnsi" w:hAnsiTheme="minorHAnsi" w:cstheme="minorHAnsi"/>
                <w:b/>
                <w:bCs/>
                <w:color w:val="auto"/>
              </w:rPr>
            </w:pPr>
            <w:r w:rsidRPr="002B7BE3">
              <w:rPr>
                <w:rFonts w:asciiTheme="minorHAnsi" w:hAnsiTheme="minorHAnsi" w:cstheme="minorHAnsi"/>
                <w:b/>
                <w:bCs/>
                <w:color w:val="auto"/>
              </w:rPr>
              <w:t>Standard</w:t>
            </w:r>
          </w:p>
          <w:p w14:paraId="7FB85791" w14:textId="77777777" w:rsidR="00402D54" w:rsidRPr="002B7BE3" w:rsidRDefault="00402D54" w:rsidP="00402D54">
            <w:pPr>
              <w:jc w:val="center"/>
              <w:rPr>
                <w:rFonts w:asciiTheme="minorHAnsi" w:hAnsiTheme="minorHAnsi" w:cstheme="minorHAnsi"/>
                <w:b/>
                <w:bCs/>
                <w:color w:val="auto"/>
              </w:rPr>
            </w:pPr>
            <w:r w:rsidRPr="002B7BE3">
              <w:rPr>
                <w:rFonts w:asciiTheme="minorHAnsi" w:hAnsiTheme="minorHAnsi" w:cstheme="minorHAnsi"/>
                <w:b/>
                <w:bCs/>
                <w:color w:val="auto"/>
              </w:rPr>
              <w:t>Score*</w:t>
            </w:r>
          </w:p>
        </w:tc>
        <w:tc>
          <w:tcPr>
            <w:tcW w:w="1807" w:type="dxa"/>
          </w:tcPr>
          <w:p w14:paraId="5E044612" w14:textId="77777777" w:rsidR="00402D54" w:rsidRPr="002B7BE3" w:rsidRDefault="00402D54" w:rsidP="00402D54">
            <w:pPr>
              <w:jc w:val="center"/>
              <w:rPr>
                <w:rFonts w:asciiTheme="minorHAnsi" w:hAnsiTheme="minorHAnsi" w:cstheme="minorHAnsi"/>
                <w:b/>
                <w:bCs/>
                <w:color w:val="auto"/>
              </w:rPr>
            </w:pPr>
            <w:r w:rsidRPr="002B7BE3">
              <w:rPr>
                <w:rFonts w:asciiTheme="minorHAnsi" w:hAnsiTheme="minorHAnsi" w:cstheme="minorHAnsi"/>
                <w:b/>
                <w:bCs/>
                <w:color w:val="auto"/>
              </w:rPr>
              <w:t>95% Confidence</w:t>
            </w:r>
          </w:p>
          <w:p w14:paraId="6500FCC6" w14:textId="77777777" w:rsidR="00402D54" w:rsidRPr="002B7BE3" w:rsidRDefault="00402D54" w:rsidP="00402D54">
            <w:pPr>
              <w:jc w:val="center"/>
              <w:rPr>
                <w:rFonts w:asciiTheme="minorHAnsi" w:hAnsiTheme="minorHAnsi" w:cstheme="minorHAnsi"/>
                <w:b/>
                <w:bCs/>
                <w:color w:val="auto"/>
              </w:rPr>
            </w:pPr>
            <w:r w:rsidRPr="002B7BE3">
              <w:rPr>
                <w:rFonts w:asciiTheme="minorHAnsi" w:hAnsiTheme="minorHAnsi" w:cstheme="minorHAnsi"/>
                <w:b/>
                <w:bCs/>
                <w:color w:val="auto"/>
              </w:rPr>
              <w:t>Interval**</w:t>
            </w:r>
          </w:p>
        </w:tc>
        <w:tc>
          <w:tcPr>
            <w:tcW w:w="2136" w:type="dxa"/>
          </w:tcPr>
          <w:p w14:paraId="71EE28C5" w14:textId="77777777" w:rsidR="00402D54" w:rsidRPr="002B7BE3" w:rsidRDefault="00402D54" w:rsidP="00402D54">
            <w:pPr>
              <w:jc w:val="center"/>
              <w:rPr>
                <w:rFonts w:asciiTheme="minorHAnsi" w:hAnsiTheme="minorHAnsi" w:cstheme="minorHAnsi"/>
                <w:b/>
                <w:bCs/>
                <w:color w:val="auto"/>
              </w:rPr>
            </w:pPr>
            <w:r w:rsidRPr="002B7BE3">
              <w:rPr>
                <w:rFonts w:asciiTheme="minorHAnsi" w:hAnsiTheme="minorHAnsi" w:cstheme="minorHAnsi"/>
                <w:b/>
                <w:bCs/>
                <w:color w:val="auto"/>
              </w:rPr>
              <w:t>Age</w:t>
            </w:r>
          </w:p>
          <w:p w14:paraId="589EFC89" w14:textId="77777777" w:rsidR="00402D54" w:rsidRPr="002B7BE3" w:rsidRDefault="00402D54" w:rsidP="00402D54">
            <w:pPr>
              <w:jc w:val="center"/>
              <w:rPr>
                <w:rFonts w:asciiTheme="minorHAnsi" w:hAnsiTheme="minorHAnsi" w:cstheme="minorHAnsi"/>
                <w:b/>
                <w:bCs/>
                <w:color w:val="auto"/>
              </w:rPr>
            </w:pPr>
            <w:r w:rsidRPr="002B7BE3">
              <w:rPr>
                <w:rFonts w:asciiTheme="minorHAnsi" w:hAnsiTheme="minorHAnsi" w:cstheme="minorHAnsi"/>
                <w:b/>
                <w:bCs/>
                <w:color w:val="auto"/>
              </w:rPr>
              <w:t>Equivalent***</w:t>
            </w:r>
          </w:p>
        </w:tc>
        <w:tc>
          <w:tcPr>
            <w:tcW w:w="2256" w:type="dxa"/>
          </w:tcPr>
          <w:p w14:paraId="664AEE0E" w14:textId="77777777" w:rsidR="00402D54" w:rsidRPr="002B7BE3" w:rsidRDefault="00402D54" w:rsidP="00402D54">
            <w:pPr>
              <w:jc w:val="center"/>
              <w:rPr>
                <w:rFonts w:asciiTheme="minorHAnsi" w:hAnsiTheme="minorHAnsi" w:cstheme="minorHAnsi"/>
                <w:b/>
                <w:bCs/>
                <w:color w:val="auto"/>
              </w:rPr>
            </w:pPr>
            <w:r w:rsidRPr="002B7BE3">
              <w:rPr>
                <w:rFonts w:asciiTheme="minorHAnsi" w:hAnsiTheme="minorHAnsi" w:cstheme="minorHAnsi"/>
                <w:b/>
                <w:bCs/>
                <w:color w:val="auto"/>
              </w:rPr>
              <w:t>Adaptive</w:t>
            </w:r>
          </w:p>
          <w:p w14:paraId="639B8A91" w14:textId="77777777" w:rsidR="00402D54" w:rsidRPr="002B7BE3" w:rsidRDefault="00402D54" w:rsidP="00402D54">
            <w:pPr>
              <w:jc w:val="center"/>
              <w:rPr>
                <w:rFonts w:asciiTheme="minorHAnsi" w:hAnsiTheme="minorHAnsi" w:cstheme="minorHAnsi"/>
                <w:b/>
                <w:bCs/>
                <w:color w:val="auto"/>
              </w:rPr>
            </w:pPr>
            <w:r w:rsidRPr="002B7BE3">
              <w:rPr>
                <w:rFonts w:asciiTheme="minorHAnsi" w:hAnsiTheme="minorHAnsi" w:cstheme="minorHAnsi"/>
                <w:b/>
                <w:bCs/>
                <w:color w:val="auto"/>
              </w:rPr>
              <w:t>Level****</w:t>
            </w:r>
          </w:p>
        </w:tc>
      </w:tr>
      <w:tr w:rsidR="00D312B2" w:rsidRPr="002B7BE3" w14:paraId="0D0F3653" w14:textId="77777777" w:rsidTr="00515B2D">
        <w:trPr>
          <w:jc w:val="center"/>
        </w:trPr>
        <w:tc>
          <w:tcPr>
            <w:tcW w:w="3312" w:type="dxa"/>
          </w:tcPr>
          <w:p w14:paraId="1AA3A0DE" w14:textId="77777777" w:rsidR="00402D54" w:rsidRPr="002B7BE3" w:rsidRDefault="00402D54" w:rsidP="00402D54">
            <w:pPr>
              <w:rPr>
                <w:rFonts w:asciiTheme="minorHAnsi" w:hAnsiTheme="minorHAnsi" w:cstheme="minorHAnsi"/>
                <w:b/>
                <w:bCs/>
                <w:color w:val="auto"/>
              </w:rPr>
            </w:pPr>
            <w:r w:rsidRPr="002B7BE3">
              <w:rPr>
                <w:rFonts w:asciiTheme="minorHAnsi" w:hAnsiTheme="minorHAnsi" w:cstheme="minorHAnsi"/>
                <w:b/>
                <w:bCs/>
                <w:color w:val="auto"/>
              </w:rPr>
              <w:t>Communication</w:t>
            </w:r>
          </w:p>
        </w:tc>
        <w:tc>
          <w:tcPr>
            <w:tcW w:w="1178" w:type="dxa"/>
          </w:tcPr>
          <w:p w14:paraId="125F1B46" w14:textId="77777777" w:rsidR="00402D54" w:rsidRPr="002B7BE3" w:rsidRDefault="00402D54" w:rsidP="00402D54">
            <w:pPr>
              <w:rPr>
                <w:rFonts w:asciiTheme="minorHAnsi" w:hAnsiTheme="minorHAnsi" w:cstheme="minorHAnsi"/>
                <w:b/>
                <w:bCs/>
                <w:color w:val="auto"/>
              </w:rPr>
            </w:pPr>
          </w:p>
        </w:tc>
        <w:tc>
          <w:tcPr>
            <w:tcW w:w="1807" w:type="dxa"/>
          </w:tcPr>
          <w:p w14:paraId="65A60FDD" w14:textId="77777777" w:rsidR="00402D54" w:rsidRPr="002B7BE3" w:rsidRDefault="00402D54" w:rsidP="00402D54">
            <w:pPr>
              <w:rPr>
                <w:rFonts w:asciiTheme="minorHAnsi" w:hAnsiTheme="minorHAnsi" w:cstheme="minorHAnsi"/>
                <w:b/>
                <w:bCs/>
                <w:color w:val="auto"/>
              </w:rPr>
            </w:pPr>
          </w:p>
        </w:tc>
        <w:tc>
          <w:tcPr>
            <w:tcW w:w="2136" w:type="dxa"/>
            <w:shd w:val="clear" w:color="auto" w:fill="BFBFBF"/>
          </w:tcPr>
          <w:p w14:paraId="2EBB7D68" w14:textId="77777777" w:rsidR="00402D54" w:rsidRPr="002B7BE3" w:rsidRDefault="00402D54" w:rsidP="00402D54">
            <w:pPr>
              <w:rPr>
                <w:rFonts w:asciiTheme="minorHAnsi" w:hAnsiTheme="minorHAnsi" w:cstheme="minorHAnsi"/>
                <w:b/>
                <w:bCs/>
                <w:color w:val="auto"/>
                <w:highlight w:val="darkGray"/>
              </w:rPr>
            </w:pPr>
          </w:p>
        </w:tc>
        <w:tc>
          <w:tcPr>
            <w:tcW w:w="2256" w:type="dxa"/>
          </w:tcPr>
          <w:p w14:paraId="69C6DCBD" w14:textId="77777777" w:rsidR="00402D54" w:rsidRPr="002B7BE3" w:rsidRDefault="00402D54" w:rsidP="00402D54">
            <w:pPr>
              <w:rPr>
                <w:rFonts w:asciiTheme="minorHAnsi" w:hAnsiTheme="minorHAnsi" w:cstheme="minorHAnsi"/>
                <w:b/>
                <w:bCs/>
                <w:color w:val="auto"/>
              </w:rPr>
            </w:pPr>
          </w:p>
        </w:tc>
      </w:tr>
      <w:tr w:rsidR="00D312B2" w:rsidRPr="002B7BE3" w14:paraId="2783FE27" w14:textId="77777777" w:rsidTr="00515B2D">
        <w:trPr>
          <w:jc w:val="center"/>
        </w:trPr>
        <w:tc>
          <w:tcPr>
            <w:tcW w:w="3312" w:type="dxa"/>
          </w:tcPr>
          <w:p w14:paraId="1BA3C4B4" w14:textId="77777777" w:rsidR="00402D54" w:rsidRPr="002B7BE3" w:rsidRDefault="00402D54" w:rsidP="00402D54">
            <w:pPr>
              <w:jc w:val="right"/>
              <w:rPr>
                <w:rFonts w:asciiTheme="minorHAnsi" w:hAnsiTheme="minorHAnsi" w:cstheme="minorHAnsi"/>
                <w:bCs/>
                <w:color w:val="auto"/>
              </w:rPr>
            </w:pPr>
            <w:r w:rsidRPr="002B7BE3">
              <w:rPr>
                <w:rFonts w:asciiTheme="minorHAnsi" w:hAnsiTheme="minorHAnsi" w:cstheme="minorHAnsi"/>
                <w:bCs/>
                <w:color w:val="auto"/>
              </w:rPr>
              <w:t>Receptive</w:t>
            </w:r>
          </w:p>
        </w:tc>
        <w:tc>
          <w:tcPr>
            <w:tcW w:w="1178" w:type="dxa"/>
            <w:shd w:val="clear" w:color="auto" w:fill="BFBFBF"/>
          </w:tcPr>
          <w:p w14:paraId="74BDE9DB" w14:textId="77777777" w:rsidR="00402D54" w:rsidRPr="002B7BE3" w:rsidRDefault="00402D54" w:rsidP="00402D54">
            <w:pPr>
              <w:rPr>
                <w:rFonts w:asciiTheme="minorHAnsi" w:hAnsiTheme="minorHAnsi" w:cstheme="minorHAnsi"/>
                <w:bCs/>
                <w:color w:val="auto"/>
              </w:rPr>
            </w:pPr>
          </w:p>
        </w:tc>
        <w:tc>
          <w:tcPr>
            <w:tcW w:w="1807" w:type="dxa"/>
            <w:shd w:val="clear" w:color="auto" w:fill="BFBFBF"/>
          </w:tcPr>
          <w:p w14:paraId="34C166CD" w14:textId="77777777" w:rsidR="00402D54" w:rsidRPr="002B7BE3" w:rsidRDefault="00402D54" w:rsidP="00402D54">
            <w:pPr>
              <w:rPr>
                <w:rFonts w:asciiTheme="minorHAnsi" w:hAnsiTheme="minorHAnsi" w:cstheme="minorHAnsi"/>
                <w:bCs/>
                <w:color w:val="auto"/>
              </w:rPr>
            </w:pPr>
          </w:p>
        </w:tc>
        <w:tc>
          <w:tcPr>
            <w:tcW w:w="2136" w:type="dxa"/>
          </w:tcPr>
          <w:p w14:paraId="7A91A434" w14:textId="77777777" w:rsidR="00402D54" w:rsidRPr="002B7BE3" w:rsidRDefault="00402D54" w:rsidP="00402D54">
            <w:pPr>
              <w:rPr>
                <w:rFonts w:asciiTheme="minorHAnsi" w:hAnsiTheme="minorHAnsi" w:cstheme="minorHAnsi"/>
                <w:bCs/>
                <w:color w:val="auto"/>
              </w:rPr>
            </w:pPr>
            <w:r w:rsidRPr="002B7BE3">
              <w:rPr>
                <w:rFonts w:asciiTheme="minorHAnsi" w:hAnsiTheme="minorHAnsi" w:cstheme="minorHAnsi"/>
                <w:bCs/>
                <w:color w:val="auto"/>
              </w:rPr>
              <w:t>3 years, 5 months</w:t>
            </w:r>
          </w:p>
        </w:tc>
        <w:tc>
          <w:tcPr>
            <w:tcW w:w="2256" w:type="dxa"/>
          </w:tcPr>
          <w:p w14:paraId="40556802" w14:textId="77777777" w:rsidR="00402D54" w:rsidRPr="002B7BE3" w:rsidRDefault="00402D54" w:rsidP="00402D54">
            <w:pPr>
              <w:rPr>
                <w:rFonts w:asciiTheme="minorHAnsi" w:hAnsiTheme="minorHAnsi" w:cstheme="minorHAnsi"/>
                <w:bCs/>
                <w:color w:val="auto"/>
              </w:rPr>
            </w:pPr>
          </w:p>
        </w:tc>
      </w:tr>
      <w:tr w:rsidR="00D312B2" w:rsidRPr="002B7BE3" w14:paraId="37BC4489" w14:textId="77777777" w:rsidTr="00515B2D">
        <w:trPr>
          <w:jc w:val="center"/>
        </w:trPr>
        <w:tc>
          <w:tcPr>
            <w:tcW w:w="3312" w:type="dxa"/>
          </w:tcPr>
          <w:p w14:paraId="0DB9E774" w14:textId="77777777" w:rsidR="00402D54" w:rsidRPr="002B7BE3" w:rsidRDefault="00402D54" w:rsidP="00402D54">
            <w:pPr>
              <w:jc w:val="right"/>
              <w:rPr>
                <w:rFonts w:asciiTheme="minorHAnsi" w:hAnsiTheme="minorHAnsi" w:cstheme="minorHAnsi"/>
                <w:bCs/>
                <w:color w:val="auto"/>
              </w:rPr>
            </w:pPr>
            <w:r w:rsidRPr="002B7BE3">
              <w:rPr>
                <w:rFonts w:asciiTheme="minorHAnsi" w:hAnsiTheme="minorHAnsi" w:cstheme="minorHAnsi"/>
                <w:bCs/>
                <w:color w:val="auto"/>
              </w:rPr>
              <w:t>Expressive</w:t>
            </w:r>
          </w:p>
        </w:tc>
        <w:tc>
          <w:tcPr>
            <w:tcW w:w="1178" w:type="dxa"/>
            <w:shd w:val="clear" w:color="auto" w:fill="BFBFBF"/>
          </w:tcPr>
          <w:p w14:paraId="2FF0F2FB" w14:textId="77777777" w:rsidR="00402D54" w:rsidRPr="002B7BE3" w:rsidRDefault="00402D54" w:rsidP="00402D54">
            <w:pPr>
              <w:rPr>
                <w:rFonts w:asciiTheme="minorHAnsi" w:hAnsiTheme="minorHAnsi" w:cstheme="minorHAnsi"/>
                <w:bCs/>
                <w:color w:val="auto"/>
              </w:rPr>
            </w:pPr>
          </w:p>
        </w:tc>
        <w:tc>
          <w:tcPr>
            <w:tcW w:w="1807" w:type="dxa"/>
            <w:shd w:val="clear" w:color="auto" w:fill="BFBFBF"/>
          </w:tcPr>
          <w:p w14:paraId="49A6569B" w14:textId="77777777" w:rsidR="00402D54" w:rsidRPr="002B7BE3" w:rsidRDefault="00402D54" w:rsidP="00402D54">
            <w:pPr>
              <w:rPr>
                <w:rFonts w:asciiTheme="minorHAnsi" w:hAnsiTheme="minorHAnsi" w:cstheme="minorHAnsi"/>
                <w:bCs/>
                <w:color w:val="auto"/>
              </w:rPr>
            </w:pPr>
          </w:p>
        </w:tc>
        <w:tc>
          <w:tcPr>
            <w:tcW w:w="2136" w:type="dxa"/>
          </w:tcPr>
          <w:p w14:paraId="0D5566D5" w14:textId="77777777" w:rsidR="00402D54" w:rsidRPr="002B7BE3" w:rsidRDefault="00402D54" w:rsidP="00402D54">
            <w:pPr>
              <w:rPr>
                <w:rFonts w:asciiTheme="minorHAnsi" w:hAnsiTheme="minorHAnsi" w:cstheme="minorHAnsi"/>
                <w:bCs/>
                <w:color w:val="auto"/>
              </w:rPr>
            </w:pPr>
          </w:p>
        </w:tc>
        <w:tc>
          <w:tcPr>
            <w:tcW w:w="2256" w:type="dxa"/>
          </w:tcPr>
          <w:p w14:paraId="2056A9C9" w14:textId="77777777" w:rsidR="00402D54" w:rsidRPr="002B7BE3" w:rsidRDefault="00402D54" w:rsidP="00402D54">
            <w:pPr>
              <w:rPr>
                <w:rFonts w:asciiTheme="minorHAnsi" w:hAnsiTheme="minorHAnsi" w:cstheme="minorHAnsi"/>
                <w:bCs/>
                <w:color w:val="auto"/>
              </w:rPr>
            </w:pPr>
          </w:p>
        </w:tc>
      </w:tr>
      <w:tr w:rsidR="00D312B2" w:rsidRPr="002B7BE3" w14:paraId="3B613E86" w14:textId="77777777" w:rsidTr="00515B2D">
        <w:trPr>
          <w:jc w:val="center"/>
        </w:trPr>
        <w:tc>
          <w:tcPr>
            <w:tcW w:w="3312" w:type="dxa"/>
          </w:tcPr>
          <w:p w14:paraId="4C9DFE4E" w14:textId="77777777" w:rsidR="00402D54" w:rsidRPr="002B7BE3" w:rsidRDefault="00402D54" w:rsidP="00402D54">
            <w:pPr>
              <w:rPr>
                <w:rFonts w:asciiTheme="minorHAnsi" w:hAnsiTheme="minorHAnsi" w:cstheme="minorHAnsi"/>
                <w:b/>
                <w:bCs/>
                <w:color w:val="auto"/>
              </w:rPr>
            </w:pPr>
            <w:r w:rsidRPr="002B7BE3">
              <w:rPr>
                <w:rFonts w:asciiTheme="minorHAnsi" w:hAnsiTheme="minorHAnsi" w:cstheme="minorHAnsi"/>
                <w:b/>
                <w:bCs/>
                <w:color w:val="auto"/>
              </w:rPr>
              <w:t>Daily Living Skills</w:t>
            </w:r>
          </w:p>
        </w:tc>
        <w:tc>
          <w:tcPr>
            <w:tcW w:w="1178" w:type="dxa"/>
          </w:tcPr>
          <w:p w14:paraId="6431DB90" w14:textId="77777777" w:rsidR="00402D54" w:rsidRPr="002B7BE3" w:rsidRDefault="00402D54" w:rsidP="00402D54">
            <w:pPr>
              <w:rPr>
                <w:rFonts w:asciiTheme="minorHAnsi" w:hAnsiTheme="minorHAnsi" w:cstheme="minorHAnsi"/>
                <w:b/>
                <w:bCs/>
                <w:color w:val="auto"/>
              </w:rPr>
            </w:pPr>
          </w:p>
        </w:tc>
        <w:tc>
          <w:tcPr>
            <w:tcW w:w="1807" w:type="dxa"/>
          </w:tcPr>
          <w:p w14:paraId="67C10C5C" w14:textId="77777777" w:rsidR="00402D54" w:rsidRPr="002B7BE3" w:rsidRDefault="00402D54" w:rsidP="00402D54">
            <w:pPr>
              <w:rPr>
                <w:rFonts w:asciiTheme="minorHAnsi" w:hAnsiTheme="minorHAnsi" w:cstheme="minorHAnsi"/>
                <w:b/>
                <w:bCs/>
                <w:color w:val="auto"/>
              </w:rPr>
            </w:pPr>
          </w:p>
        </w:tc>
        <w:tc>
          <w:tcPr>
            <w:tcW w:w="2136" w:type="dxa"/>
            <w:shd w:val="clear" w:color="auto" w:fill="BFBFBF"/>
          </w:tcPr>
          <w:p w14:paraId="74041895" w14:textId="77777777" w:rsidR="00402D54" w:rsidRPr="002B7BE3" w:rsidRDefault="00402D54" w:rsidP="00402D54">
            <w:pPr>
              <w:rPr>
                <w:rFonts w:asciiTheme="minorHAnsi" w:hAnsiTheme="minorHAnsi" w:cstheme="minorHAnsi"/>
                <w:b/>
                <w:bCs/>
                <w:color w:val="auto"/>
                <w:highlight w:val="darkGray"/>
              </w:rPr>
            </w:pPr>
          </w:p>
        </w:tc>
        <w:tc>
          <w:tcPr>
            <w:tcW w:w="2256" w:type="dxa"/>
          </w:tcPr>
          <w:p w14:paraId="5C30134C" w14:textId="77777777" w:rsidR="00402D54" w:rsidRPr="002B7BE3" w:rsidRDefault="00402D54" w:rsidP="00402D54">
            <w:pPr>
              <w:rPr>
                <w:rFonts w:asciiTheme="minorHAnsi" w:hAnsiTheme="minorHAnsi" w:cstheme="minorHAnsi"/>
                <w:b/>
                <w:bCs/>
                <w:color w:val="auto"/>
              </w:rPr>
            </w:pPr>
          </w:p>
        </w:tc>
      </w:tr>
      <w:tr w:rsidR="00D312B2" w:rsidRPr="002B7BE3" w14:paraId="49E13D3A" w14:textId="77777777" w:rsidTr="00515B2D">
        <w:trPr>
          <w:jc w:val="center"/>
        </w:trPr>
        <w:tc>
          <w:tcPr>
            <w:tcW w:w="3312" w:type="dxa"/>
          </w:tcPr>
          <w:p w14:paraId="1CA87472" w14:textId="77777777" w:rsidR="00402D54" w:rsidRPr="002B7BE3" w:rsidRDefault="00402D54" w:rsidP="00402D54">
            <w:pPr>
              <w:jc w:val="right"/>
              <w:rPr>
                <w:rFonts w:asciiTheme="minorHAnsi" w:hAnsiTheme="minorHAnsi" w:cstheme="minorHAnsi"/>
                <w:bCs/>
                <w:color w:val="auto"/>
              </w:rPr>
            </w:pPr>
            <w:r w:rsidRPr="002B7BE3">
              <w:rPr>
                <w:rFonts w:asciiTheme="minorHAnsi" w:hAnsiTheme="minorHAnsi" w:cstheme="minorHAnsi"/>
                <w:bCs/>
                <w:color w:val="auto"/>
              </w:rPr>
              <w:t>Personal</w:t>
            </w:r>
          </w:p>
        </w:tc>
        <w:tc>
          <w:tcPr>
            <w:tcW w:w="1178" w:type="dxa"/>
            <w:shd w:val="clear" w:color="auto" w:fill="BFBFBF"/>
          </w:tcPr>
          <w:p w14:paraId="0588041F" w14:textId="77777777" w:rsidR="00402D54" w:rsidRPr="002B7BE3" w:rsidRDefault="00402D54" w:rsidP="00402D54">
            <w:pPr>
              <w:rPr>
                <w:rFonts w:asciiTheme="minorHAnsi" w:hAnsiTheme="minorHAnsi" w:cstheme="minorHAnsi"/>
                <w:bCs/>
                <w:color w:val="auto"/>
              </w:rPr>
            </w:pPr>
          </w:p>
        </w:tc>
        <w:tc>
          <w:tcPr>
            <w:tcW w:w="1807" w:type="dxa"/>
            <w:shd w:val="clear" w:color="auto" w:fill="BFBFBF"/>
          </w:tcPr>
          <w:p w14:paraId="4E12D069" w14:textId="77777777" w:rsidR="00402D54" w:rsidRPr="002B7BE3" w:rsidRDefault="00402D54" w:rsidP="00402D54">
            <w:pPr>
              <w:rPr>
                <w:rFonts w:asciiTheme="minorHAnsi" w:hAnsiTheme="minorHAnsi" w:cstheme="minorHAnsi"/>
                <w:bCs/>
                <w:color w:val="auto"/>
              </w:rPr>
            </w:pPr>
          </w:p>
        </w:tc>
        <w:tc>
          <w:tcPr>
            <w:tcW w:w="2136" w:type="dxa"/>
          </w:tcPr>
          <w:p w14:paraId="42D219FF" w14:textId="77777777" w:rsidR="00402D54" w:rsidRPr="002B7BE3" w:rsidRDefault="00402D54" w:rsidP="00402D54">
            <w:pPr>
              <w:rPr>
                <w:rFonts w:asciiTheme="minorHAnsi" w:hAnsiTheme="minorHAnsi" w:cstheme="minorHAnsi"/>
                <w:bCs/>
                <w:color w:val="auto"/>
              </w:rPr>
            </w:pPr>
          </w:p>
        </w:tc>
        <w:tc>
          <w:tcPr>
            <w:tcW w:w="2256" w:type="dxa"/>
          </w:tcPr>
          <w:p w14:paraId="113C1AEA" w14:textId="77777777" w:rsidR="00402D54" w:rsidRPr="002B7BE3" w:rsidRDefault="00402D54" w:rsidP="00402D54">
            <w:pPr>
              <w:rPr>
                <w:rFonts w:asciiTheme="minorHAnsi" w:hAnsiTheme="minorHAnsi" w:cstheme="minorHAnsi"/>
                <w:bCs/>
                <w:color w:val="auto"/>
              </w:rPr>
            </w:pPr>
          </w:p>
        </w:tc>
      </w:tr>
      <w:tr w:rsidR="00D312B2" w:rsidRPr="002B7BE3" w14:paraId="1F5A7C0A" w14:textId="77777777" w:rsidTr="00515B2D">
        <w:trPr>
          <w:jc w:val="center"/>
        </w:trPr>
        <w:tc>
          <w:tcPr>
            <w:tcW w:w="3312" w:type="dxa"/>
          </w:tcPr>
          <w:p w14:paraId="60F6B914" w14:textId="77777777" w:rsidR="00402D54" w:rsidRPr="002B7BE3" w:rsidRDefault="00402D54" w:rsidP="00402D54">
            <w:pPr>
              <w:jc w:val="right"/>
              <w:rPr>
                <w:rFonts w:asciiTheme="minorHAnsi" w:hAnsiTheme="minorHAnsi" w:cstheme="minorHAnsi"/>
                <w:bCs/>
                <w:color w:val="auto"/>
              </w:rPr>
            </w:pPr>
            <w:r w:rsidRPr="002B7BE3">
              <w:rPr>
                <w:rFonts w:asciiTheme="minorHAnsi" w:hAnsiTheme="minorHAnsi" w:cstheme="minorHAnsi"/>
                <w:bCs/>
                <w:color w:val="auto"/>
              </w:rPr>
              <w:t>Domestic</w:t>
            </w:r>
          </w:p>
        </w:tc>
        <w:tc>
          <w:tcPr>
            <w:tcW w:w="1178" w:type="dxa"/>
            <w:shd w:val="clear" w:color="auto" w:fill="BFBFBF"/>
          </w:tcPr>
          <w:p w14:paraId="74271A64" w14:textId="77777777" w:rsidR="00402D54" w:rsidRPr="002B7BE3" w:rsidRDefault="00402D54" w:rsidP="00402D54">
            <w:pPr>
              <w:rPr>
                <w:rFonts w:asciiTheme="minorHAnsi" w:hAnsiTheme="minorHAnsi" w:cstheme="minorHAnsi"/>
                <w:bCs/>
                <w:color w:val="auto"/>
              </w:rPr>
            </w:pPr>
          </w:p>
        </w:tc>
        <w:tc>
          <w:tcPr>
            <w:tcW w:w="1807" w:type="dxa"/>
            <w:shd w:val="clear" w:color="auto" w:fill="BFBFBF"/>
          </w:tcPr>
          <w:p w14:paraId="1B2C5E46" w14:textId="77777777" w:rsidR="00402D54" w:rsidRPr="002B7BE3" w:rsidRDefault="00402D54" w:rsidP="00402D54">
            <w:pPr>
              <w:rPr>
                <w:rFonts w:asciiTheme="minorHAnsi" w:hAnsiTheme="minorHAnsi" w:cstheme="minorHAnsi"/>
                <w:bCs/>
                <w:color w:val="auto"/>
              </w:rPr>
            </w:pPr>
          </w:p>
        </w:tc>
        <w:tc>
          <w:tcPr>
            <w:tcW w:w="2136" w:type="dxa"/>
          </w:tcPr>
          <w:p w14:paraId="1029654B" w14:textId="77777777" w:rsidR="00402D54" w:rsidRPr="002B7BE3" w:rsidRDefault="00402D54" w:rsidP="00402D54">
            <w:pPr>
              <w:rPr>
                <w:rFonts w:asciiTheme="minorHAnsi" w:hAnsiTheme="minorHAnsi" w:cstheme="minorHAnsi"/>
                <w:bCs/>
                <w:color w:val="auto"/>
              </w:rPr>
            </w:pPr>
          </w:p>
        </w:tc>
        <w:tc>
          <w:tcPr>
            <w:tcW w:w="2256" w:type="dxa"/>
          </w:tcPr>
          <w:p w14:paraId="1F1FBB20" w14:textId="77777777" w:rsidR="00402D54" w:rsidRPr="002B7BE3" w:rsidRDefault="00402D54" w:rsidP="00402D54">
            <w:pPr>
              <w:rPr>
                <w:rFonts w:asciiTheme="minorHAnsi" w:hAnsiTheme="minorHAnsi" w:cstheme="minorHAnsi"/>
                <w:bCs/>
                <w:color w:val="auto"/>
              </w:rPr>
            </w:pPr>
          </w:p>
        </w:tc>
      </w:tr>
      <w:tr w:rsidR="00D312B2" w:rsidRPr="002B7BE3" w14:paraId="7F481F79" w14:textId="77777777" w:rsidTr="00515B2D">
        <w:trPr>
          <w:jc w:val="center"/>
        </w:trPr>
        <w:tc>
          <w:tcPr>
            <w:tcW w:w="3312" w:type="dxa"/>
          </w:tcPr>
          <w:p w14:paraId="6D55550F" w14:textId="77777777" w:rsidR="00402D54" w:rsidRPr="002B7BE3" w:rsidRDefault="00402D54" w:rsidP="00402D54">
            <w:pPr>
              <w:jc w:val="right"/>
              <w:rPr>
                <w:rFonts w:asciiTheme="minorHAnsi" w:hAnsiTheme="minorHAnsi" w:cstheme="minorHAnsi"/>
                <w:bCs/>
                <w:color w:val="auto"/>
              </w:rPr>
            </w:pPr>
            <w:r w:rsidRPr="002B7BE3">
              <w:rPr>
                <w:rFonts w:asciiTheme="minorHAnsi" w:hAnsiTheme="minorHAnsi" w:cstheme="minorHAnsi"/>
                <w:bCs/>
                <w:color w:val="auto"/>
              </w:rPr>
              <w:t>Community</w:t>
            </w:r>
          </w:p>
        </w:tc>
        <w:tc>
          <w:tcPr>
            <w:tcW w:w="1178" w:type="dxa"/>
            <w:shd w:val="clear" w:color="auto" w:fill="BFBFBF"/>
          </w:tcPr>
          <w:p w14:paraId="7DAD20F3" w14:textId="77777777" w:rsidR="00402D54" w:rsidRPr="002B7BE3" w:rsidRDefault="00402D54" w:rsidP="00402D54">
            <w:pPr>
              <w:rPr>
                <w:rFonts w:asciiTheme="minorHAnsi" w:hAnsiTheme="minorHAnsi" w:cstheme="minorHAnsi"/>
                <w:bCs/>
                <w:color w:val="auto"/>
              </w:rPr>
            </w:pPr>
          </w:p>
        </w:tc>
        <w:tc>
          <w:tcPr>
            <w:tcW w:w="1807" w:type="dxa"/>
            <w:shd w:val="clear" w:color="auto" w:fill="BFBFBF"/>
          </w:tcPr>
          <w:p w14:paraId="75D5F7E5" w14:textId="77777777" w:rsidR="00402D54" w:rsidRPr="002B7BE3" w:rsidRDefault="00402D54" w:rsidP="00402D54">
            <w:pPr>
              <w:rPr>
                <w:rFonts w:asciiTheme="minorHAnsi" w:hAnsiTheme="minorHAnsi" w:cstheme="minorHAnsi"/>
                <w:bCs/>
                <w:color w:val="auto"/>
              </w:rPr>
            </w:pPr>
          </w:p>
        </w:tc>
        <w:tc>
          <w:tcPr>
            <w:tcW w:w="2136" w:type="dxa"/>
          </w:tcPr>
          <w:p w14:paraId="2C940281" w14:textId="77777777" w:rsidR="00402D54" w:rsidRPr="002B7BE3" w:rsidRDefault="00402D54" w:rsidP="00402D54">
            <w:pPr>
              <w:rPr>
                <w:rFonts w:asciiTheme="minorHAnsi" w:hAnsiTheme="minorHAnsi" w:cstheme="minorHAnsi"/>
                <w:bCs/>
                <w:color w:val="auto"/>
              </w:rPr>
            </w:pPr>
          </w:p>
        </w:tc>
        <w:tc>
          <w:tcPr>
            <w:tcW w:w="2256" w:type="dxa"/>
          </w:tcPr>
          <w:p w14:paraId="4530E182" w14:textId="77777777" w:rsidR="00402D54" w:rsidRPr="002B7BE3" w:rsidRDefault="00402D54" w:rsidP="00402D54">
            <w:pPr>
              <w:rPr>
                <w:rFonts w:asciiTheme="minorHAnsi" w:hAnsiTheme="minorHAnsi" w:cstheme="minorHAnsi"/>
                <w:bCs/>
                <w:color w:val="auto"/>
              </w:rPr>
            </w:pPr>
          </w:p>
        </w:tc>
      </w:tr>
      <w:tr w:rsidR="00D312B2" w:rsidRPr="002B7BE3" w14:paraId="2D82CF13" w14:textId="77777777" w:rsidTr="00515B2D">
        <w:trPr>
          <w:jc w:val="center"/>
        </w:trPr>
        <w:tc>
          <w:tcPr>
            <w:tcW w:w="3312" w:type="dxa"/>
          </w:tcPr>
          <w:p w14:paraId="0CEC70B4" w14:textId="77777777" w:rsidR="00402D54" w:rsidRPr="002B7BE3" w:rsidRDefault="00402D54" w:rsidP="00402D54">
            <w:pPr>
              <w:rPr>
                <w:rFonts w:asciiTheme="minorHAnsi" w:hAnsiTheme="minorHAnsi" w:cstheme="minorHAnsi"/>
                <w:b/>
                <w:bCs/>
                <w:color w:val="auto"/>
              </w:rPr>
            </w:pPr>
            <w:r w:rsidRPr="002B7BE3">
              <w:rPr>
                <w:rFonts w:asciiTheme="minorHAnsi" w:hAnsiTheme="minorHAnsi" w:cstheme="minorHAnsi"/>
                <w:b/>
                <w:bCs/>
                <w:color w:val="auto"/>
              </w:rPr>
              <w:t>Socialization</w:t>
            </w:r>
          </w:p>
        </w:tc>
        <w:tc>
          <w:tcPr>
            <w:tcW w:w="1178" w:type="dxa"/>
          </w:tcPr>
          <w:p w14:paraId="65AC53B9" w14:textId="77777777" w:rsidR="00402D54" w:rsidRPr="002B7BE3" w:rsidRDefault="00402D54" w:rsidP="00402D54">
            <w:pPr>
              <w:rPr>
                <w:rFonts w:asciiTheme="minorHAnsi" w:hAnsiTheme="minorHAnsi" w:cstheme="minorHAnsi"/>
                <w:b/>
                <w:bCs/>
                <w:color w:val="auto"/>
              </w:rPr>
            </w:pPr>
          </w:p>
        </w:tc>
        <w:tc>
          <w:tcPr>
            <w:tcW w:w="1807" w:type="dxa"/>
          </w:tcPr>
          <w:p w14:paraId="1F14D21A" w14:textId="77777777" w:rsidR="00402D54" w:rsidRPr="002B7BE3" w:rsidRDefault="00402D54" w:rsidP="00402D54">
            <w:pPr>
              <w:rPr>
                <w:rFonts w:asciiTheme="minorHAnsi" w:hAnsiTheme="minorHAnsi" w:cstheme="minorHAnsi"/>
                <w:b/>
                <w:bCs/>
                <w:color w:val="auto"/>
              </w:rPr>
            </w:pPr>
          </w:p>
        </w:tc>
        <w:tc>
          <w:tcPr>
            <w:tcW w:w="2136" w:type="dxa"/>
            <w:shd w:val="clear" w:color="auto" w:fill="BFBFBF"/>
          </w:tcPr>
          <w:p w14:paraId="7CCCE684" w14:textId="77777777" w:rsidR="00402D54" w:rsidRPr="002B7BE3" w:rsidRDefault="00402D54" w:rsidP="00402D54">
            <w:pPr>
              <w:rPr>
                <w:rFonts w:asciiTheme="minorHAnsi" w:hAnsiTheme="minorHAnsi" w:cstheme="minorHAnsi"/>
                <w:b/>
                <w:bCs/>
                <w:color w:val="auto"/>
                <w:highlight w:val="darkGray"/>
              </w:rPr>
            </w:pPr>
          </w:p>
        </w:tc>
        <w:tc>
          <w:tcPr>
            <w:tcW w:w="2256" w:type="dxa"/>
          </w:tcPr>
          <w:p w14:paraId="5BB44332" w14:textId="77777777" w:rsidR="00402D54" w:rsidRPr="002B7BE3" w:rsidRDefault="00402D54" w:rsidP="00402D54">
            <w:pPr>
              <w:rPr>
                <w:rFonts w:asciiTheme="minorHAnsi" w:hAnsiTheme="minorHAnsi" w:cstheme="minorHAnsi"/>
                <w:b/>
                <w:bCs/>
                <w:color w:val="auto"/>
              </w:rPr>
            </w:pPr>
          </w:p>
        </w:tc>
      </w:tr>
      <w:tr w:rsidR="00D312B2" w:rsidRPr="002B7BE3" w14:paraId="4BB66D90" w14:textId="77777777" w:rsidTr="00515B2D">
        <w:trPr>
          <w:jc w:val="center"/>
        </w:trPr>
        <w:tc>
          <w:tcPr>
            <w:tcW w:w="3312" w:type="dxa"/>
          </w:tcPr>
          <w:p w14:paraId="0E4ED3B0" w14:textId="77777777" w:rsidR="00402D54" w:rsidRPr="002B7BE3" w:rsidRDefault="00402D54" w:rsidP="00402D54">
            <w:pPr>
              <w:jc w:val="right"/>
              <w:rPr>
                <w:rFonts w:asciiTheme="minorHAnsi" w:hAnsiTheme="minorHAnsi" w:cstheme="minorHAnsi"/>
                <w:bCs/>
                <w:color w:val="auto"/>
              </w:rPr>
            </w:pPr>
            <w:r w:rsidRPr="002B7BE3">
              <w:rPr>
                <w:rFonts w:asciiTheme="minorHAnsi" w:hAnsiTheme="minorHAnsi" w:cstheme="minorHAnsi"/>
                <w:bCs/>
                <w:color w:val="auto"/>
              </w:rPr>
              <w:t>Interpersonal Relationships</w:t>
            </w:r>
          </w:p>
        </w:tc>
        <w:tc>
          <w:tcPr>
            <w:tcW w:w="1178" w:type="dxa"/>
            <w:shd w:val="clear" w:color="auto" w:fill="BFBFBF"/>
          </w:tcPr>
          <w:p w14:paraId="011BBADE" w14:textId="77777777" w:rsidR="00402D54" w:rsidRPr="002B7BE3" w:rsidRDefault="00402D54" w:rsidP="00402D54">
            <w:pPr>
              <w:rPr>
                <w:rFonts w:asciiTheme="minorHAnsi" w:hAnsiTheme="minorHAnsi" w:cstheme="minorHAnsi"/>
                <w:bCs/>
                <w:color w:val="auto"/>
              </w:rPr>
            </w:pPr>
          </w:p>
        </w:tc>
        <w:tc>
          <w:tcPr>
            <w:tcW w:w="1807" w:type="dxa"/>
            <w:shd w:val="clear" w:color="auto" w:fill="BFBFBF"/>
          </w:tcPr>
          <w:p w14:paraId="1FDC8568" w14:textId="77777777" w:rsidR="00402D54" w:rsidRPr="002B7BE3" w:rsidRDefault="00402D54" w:rsidP="00402D54">
            <w:pPr>
              <w:rPr>
                <w:rFonts w:asciiTheme="minorHAnsi" w:hAnsiTheme="minorHAnsi" w:cstheme="minorHAnsi"/>
                <w:bCs/>
                <w:color w:val="auto"/>
              </w:rPr>
            </w:pPr>
          </w:p>
        </w:tc>
        <w:tc>
          <w:tcPr>
            <w:tcW w:w="2136" w:type="dxa"/>
          </w:tcPr>
          <w:p w14:paraId="69F6A771" w14:textId="77777777" w:rsidR="00402D54" w:rsidRPr="002B7BE3" w:rsidRDefault="00402D54" w:rsidP="00402D54">
            <w:pPr>
              <w:rPr>
                <w:rFonts w:asciiTheme="minorHAnsi" w:hAnsiTheme="minorHAnsi" w:cstheme="minorHAnsi"/>
                <w:bCs/>
                <w:color w:val="auto"/>
              </w:rPr>
            </w:pPr>
          </w:p>
        </w:tc>
        <w:tc>
          <w:tcPr>
            <w:tcW w:w="2256" w:type="dxa"/>
          </w:tcPr>
          <w:p w14:paraId="36829C64" w14:textId="77777777" w:rsidR="00402D54" w:rsidRPr="002B7BE3" w:rsidRDefault="00402D54" w:rsidP="00402D54">
            <w:pPr>
              <w:rPr>
                <w:rFonts w:asciiTheme="minorHAnsi" w:hAnsiTheme="minorHAnsi" w:cstheme="minorHAnsi"/>
                <w:bCs/>
                <w:color w:val="auto"/>
              </w:rPr>
            </w:pPr>
          </w:p>
        </w:tc>
      </w:tr>
      <w:tr w:rsidR="00D312B2" w:rsidRPr="002B7BE3" w14:paraId="077543F9" w14:textId="77777777" w:rsidTr="00515B2D">
        <w:trPr>
          <w:jc w:val="center"/>
        </w:trPr>
        <w:tc>
          <w:tcPr>
            <w:tcW w:w="3312" w:type="dxa"/>
          </w:tcPr>
          <w:p w14:paraId="309600DC" w14:textId="77777777" w:rsidR="00402D54" w:rsidRPr="002B7BE3" w:rsidRDefault="00402D54" w:rsidP="00402D54">
            <w:pPr>
              <w:jc w:val="right"/>
              <w:rPr>
                <w:rFonts w:asciiTheme="minorHAnsi" w:hAnsiTheme="minorHAnsi" w:cstheme="minorHAnsi"/>
                <w:bCs/>
                <w:color w:val="auto"/>
              </w:rPr>
            </w:pPr>
            <w:r w:rsidRPr="002B7BE3">
              <w:rPr>
                <w:rFonts w:asciiTheme="minorHAnsi" w:hAnsiTheme="minorHAnsi" w:cstheme="minorHAnsi"/>
                <w:bCs/>
                <w:color w:val="auto"/>
              </w:rPr>
              <w:t>Play and Leisure Time</w:t>
            </w:r>
          </w:p>
        </w:tc>
        <w:tc>
          <w:tcPr>
            <w:tcW w:w="1178" w:type="dxa"/>
            <w:shd w:val="clear" w:color="auto" w:fill="BFBFBF"/>
          </w:tcPr>
          <w:p w14:paraId="05ABBFB5" w14:textId="77777777" w:rsidR="00402D54" w:rsidRPr="002B7BE3" w:rsidRDefault="00402D54" w:rsidP="00402D54">
            <w:pPr>
              <w:rPr>
                <w:rFonts w:asciiTheme="minorHAnsi" w:hAnsiTheme="minorHAnsi" w:cstheme="minorHAnsi"/>
                <w:bCs/>
                <w:color w:val="auto"/>
              </w:rPr>
            </w:pPr>
          </w:p>
        </w:tc>
        <w:tc>
          <w:tcPr>
            <w:tcW w:w="1807" w:type="dxa"/>
            <w:shd w:val="clear" w:color="auto" w:fill="BFBFBF"/>
          </w:tcPr>
          <w:p w14:paraId="28E636AE" w14:textId="77777777" w:rsidR="00402D54" w:rsidRPr="002B7BE3" w:rsidRDefault="00402D54" w:rsidP="00402D54">
            <w:pPr>
              <w:rPr>
                <w:rFonts w:asciiTheme="minorHAnsi" w:hAnsiTheme="minorHAnsi" w:cstheme="minorHAnsi"/>
                <w:bCs/>
                <w:color w:val="auto"/>
              </w:rPr>
            </w:pPr>
          </w:p>
        </w:tc>
        <w:tc>
          <w:tcPr>
            <w:tcW w:w="2136" w:type="dxa"/>
          </w:tcPr>
          <w:p w14:paraId="22CC8655" w14:textId="77777777" w:rsidR="00402D54" w:rsidRPr="002B7BE3" w:rsidRDefault="00402D54" w:rsidP="00402D54">
            <w:pPr>
              <w:rPr>
                <w:rFonts w:asciiTheme="minorHAnsi" w:hAnsiTheme="minorHAnsi" w:cstheme="minorHAnsi"/>
                <w:bCs/>
                <w:color w:val="auto"/>
              </w:rPr>
            </w:pPr>
          </w:p>
        </w:tc>
        <w:tc>
          <w:tcPr>
            <w:tcW w:w="2256" w:type="dxa"/>
          </w:tcPr>
          <w:p w14:paraId="1B4A2B8B" w14:textId="77777777" w:rsidR="00402D54" w:rsidRPr="002B7BE3" w:rsidRDefault="00402D54" w:rsidP="00402D54">
            <w:pPr>
              <w:rPr>
                <w:rFonts w:asciiTheme="minorHAnsi" w:hAnsiTheme="minorHAnsi" w:cstheme="minorHAnsi"/>
                <w:bCs/>
                <w:color w:val="auto"/>
              </w:rPr>
            </w:pPr>
          </w:p>
        </w:tc>
      </w:tr>
      <w:tr w:rsidR="00D312B2" w:rsidRPr="002B7BE3" w14:paraId="51A9A256" w14:textId="77777777" w:rsidTr="00515B2D">
        <w:trPr>
          <w:jc w:val="center"/>
        </w:trPr>
        <w:tc>
          <w:tcPr>
            <w:tcW w:w="3312" w:type="dxa"/>
          </w:tcPr>
          <w:p w14:paraId="38BD5E15" w14:textId="77777777" w:rsidR="00402D54" w:rsidRPr="002B7BE3" w:rsidRDefault="00402D54" w:rsidP="00402D54">
            <w:pPr>
              <w:jc w:val="right"/>
              <w:rPr>
                <w:rFonts w:asciiTheme="minorHAnsi" w:hAnsiTheme="minorHAnsi" w:cstheme="minorHAnsi"/>
                <w:bCs/>
                <w:color w:val="auto"/>
              </w:rPr>
            </w:pPr>
            <w:r w:rsidRPr="002B7BE3">
              <w:rPr>
                <w:rFonts w:asciiTheme="minorHAnsi" w:hAnsiTheme="minorHAnsi" w:cstheme="minorHAnsi"/>
                <w:bCs/>
                <w:color w:val="auto"/>
              </w:rPr>
              <w:t>Coping Skills</w:t>
            </w:r>
          </w:p>
        </w:tc>
        <w:tc>
          <w:tcPr>
            <w:tcW w:w="1178" w:type="dxa"/>
            <w:shd w:val="clear" w:color="auto" w:fill="BFBFBF"/>
          </w:tcPr>
          <w:p w14:paraId="53CF0F10" w14:textId="77777777" w:rsidR="00402D54" w:rsidRPr="002B7BE3" w:rsidRDefault="00402D54" w:rsidP="00402D54">
            <w:pPr>
              <w:rPr>
                <w:rFonts w:asciiTheme="minorHAnsi" w:hAnsiTheme="minorHAnsi" w:cstheme="minorHAnsi"/>
                <w:bCs/>
                <w:color w:val="auto"/>
              </w:rPr>
            </w:pPr>
          </w:p>
        </w:tc>
        <w:tc>
          <w:tcPr>
            <w:tcW w:w="1807" w:type="dxa"/>
            <w:shd w:val="clear" w:color="auto" w:fill="BFBFBF"/>
          </w:tcPr>
          <w:p w14:paraId="4981C4EF" w14:textId="77777777" w:rsidR="00402D54" w:rsidRPr="002B7BE3" w:rsidRDefault="00402D54" w:rsidP="00402D54">
            <w:pPr>
              <w:rPr>
                <w:rFonts w:asciiTheme="minorHAnsi" w:hAnsiTheme="minorHAnsi" w:cstheme="minorHAnsi"/>
                <w:bCs/>
                <w:color w:val="auto"/>
              </w:rPr>
            </w:pPr>
          </w:p>
        </w:tc>
        <w:tc>
          <w:tcPr>
            <w:tcW w:w="2136" w:type="dxa"/>
          </w:tcPr>
          <w:p w14:paraId="126CE2CA" w14:textId="77777777" w:rsidR="00402D54" w:rsidRPr="002B7BE3" w:rsidRDefault="00402D54" w:rsidP="00402D54">
            <w:pPr>
              <w:rPr>
                <w:rFonts w:asciiTheme="minorHAnsi" w:hAnsiTheme="minorHAnsi" w:cstheme="minorHAnsi"/>
                <w:bCs/>
                <w:color w:val="auto"/>
              </w:rPr>
            </w:pPr>
          </w:p>
        </w:tc>
        <w:tc>
          <w:tcPr>
            <w:tcW w:w="2256" w:type="dxa"/>
          </w:tcPr>
          <w:p w14:paraId="76450A50" w14:textId="77777777" w:rsidR="00402D54" w:rsidRPr="002B7BE3" w:rsidRDefault="00402D54" w:rsidP="00402D54">
            <w:pPr>
              <w:rPr>
                <w:rFonts w:asciiTheme="minorHAnsi" w:hAnsiTheme="minorHAnsi" w:cstheme="minorHAnsi"/>
                <w:bCs/>
                <w:color w:val="auto"/>
              </w:rPr>
            </w:pPr>
          </w:p>
        </w:tc>
      </w:tr>
      <w:tr w:rsidR="00D312B2" w:rsidRPr="002B7BE3" w14:paraId="10538664" w14:textId="77777777" w:rsidTr="00515B2D">
        <w:trPr>
          <w:jc w:val="center"/>
        </w:trPr>
        <w:tc>
          <w:tcPr>
            <w:tcW w:w="3312" w:type="dxa"/>
          </w:tcPr>
          <w:p w14:paraId="73C5A012" w14:textId="77777777" w:rsidR="00402D54" w:rsidRPr="002B7BE3" w:rsidRDefault="00402D54" w:rsidP="00402D54">
            <w:pPr>
              <w:rPr>
                <w:rFonts w:asciiTheme="minorHAnsi" w:hAnsiTheme="minorHAnsi" w:cstheme="minorHAnsi"/>
                <w:b/>
                <w:bCs/>
                <w:color w:val="auto"/>
              </w:rPr>
            </w:pPr>
            <w:r w:rsidRPr="002B7BE3">
              <w:rPr>
                <w:rFonts w:asciiTheme="minorHAnsi" w:hAnsiTheme="minorHAnsi" w:cstheme="minorHAnsi"/>
                <w:b/>
                <w:bCs/>
                <w:color w:val="auto"/>
              </w:rPr>
              <w:lastRenderedPageBreak/>
              <w:t>Motor Skills</w:t>
            </w:r>
          </w:p>
        </w:tc>
        <w:tc>
          <w:tcPr>
            <w:tcW w:w="1178" w:type="dxa"/>
          </w:tcPr>
          <w:p w14:paraId="7F9AC2C7" w14:textId="77777777" w:rsidR="00402D54" w:rsidRPr="002B7BE3" w:rsidRDefault="00402D54" w:rsidP="00402D54">
            <w:pPr>
              <w:rPr>
                <w:rFonts w:asciiTheme="minorHAnsi" w:hAnsiTheme="minorHAnsi" w:cstheme="minorHAnsi"/>
                <w:b/>
                <w:bCs/>
                <w:color w:val="auto"/>
              </w:rPr>
            </w:pPr>
          </w:p>
        </w:tc>
        <w:tc>
          <w:tcPr>
            <w:tcW w:w="1807" w:type="dxa"/>
          </w:tcPr>
          <w:p w14:paraId="6F2F5064" w14:textId="77777777" w:rsidR="00402D54" w:rsidRPr="002B7BE3" w:rsidRDefault="00402D54" w:rsidP="00402D54">
            <w:pPr>
              <w:rPr>
                <w:rFonts w:asciiTheme="minorHAnsi" w:hAnsiTheme="minorHAnsi" w:cstheme="minorHAnsi"/>
                <w:b/>
                <w:bCs/>
                <w:color w:val="auto"/>
              </w:rPr>
            </w:pPr>
          </w:p>
        </w:tc>
        <w:tc>
          <w:tcPr>
            <w:tcW w:w="2136" w:type="dxa"/>
            <w:shd w:val="clear" w:color="auto" w:fill="BFBFBF"/>
          </w:tcPr>
          <w:p w14:paraId="052BEF2A" w14:textId="77777777" w:rsidR="00402D54" w:rsidRPr="002B7BE3" w:rsidRDefault="00402D54" w:rsidP="00402D54">
            <w:pPr>
              <w:rPr>
                <w:rFonts w:asciiTheme="minorHAnsi" w:hAnsiTheme="minorHAnsi" w:cstheme="minorHAnsi"/>
                <w:b/>
                <w:bCs/>
                <w:color w:val="auto"/>
                <w:highlight w:val="darkGray"/>
              </w:rPr>
            </w:pPr>
          </w:p>
        </w:tc>
        <w:tc>
          <w:tcPr>
            <w:tcW w:w="2256" w:type="dxa"/>
          </w:tcPr>
          <w:p w14:paraId="0182C1DA" w14:textId="77777777" w:rsidR="00402D54" w:rsidRPr="002B7BE3" w:rsidRDefault="00402D54" w:rsidP="00402D54">
            <w:pPr>
              <w:rPr>
                <w:rFonts w:asciiTheme="minorHAnsi" w:hAnsiTheme="minorHAnsi" w:cstheme="minorHAnsi"/>
                <w:b/>
                <w:bCs/>
                <w:color w:val="auto"/>
              </w:rPr>
            </w:pPr>
          </w:p>
        </w:tc>
      </w:tr>
      <w:tr w:rsidR="00D312B2" w:rsidRPr="002B7BE3" w14:paraId="64807D5F" w14:textId="77777777" w:rsidTr="00515B2D">
        <w:trPr>
          <w:jc w:val="center"/>
        </w:trPr>
        <w:tc>
          <w:tcPr>
            <w:tcW w:w="3312" w:type="dxa"/>
          </w:tcPr>
          <w:p w14:paraId="6F5754A9" w14:textId="77777777" w:rsidR="00402D54" w:rsidRPr="002B7BE3" w:rsidRDefault="00402D54" w:rsidP="00402D54">
            <w:pPr>
              <w:jc w:val="right"/>
              <w:rPr>
                <w:rFonts w:asciiTheme="minorHAnsi" w:hAnsiTheme="minorHAnsi" w:cstheme="minorHAnsi"/>
                <w:bCs/>
                <w:color w:val="auto"/>
              </w:rPr>
            </w:pPr>
            <w:r w:rsidRPr="002B7BE3">
              <w:rPr>
                <w:rFonts w:asciiTheme="minorHAnsi" w:hAnsiTheme="minorHAnsi" w:cstheme="minorHAnsi"/>
                <w:bCs/>
                <w:color w:val="auto"/>
              </w:rPr>
              <w:t>Gross Motor</w:t>
            </w:r>
          </w:p>
        </w:tc>
        <w:tc>
          <w:tcPr>
            <w:tcW w:w="1178" w:type="dxa"/>
            <w:shd w:val="clear" w:color="auto" w:fill="BFBFBF"/>
          </w:tcPr>
          <w:p w14:paraId="0457D4CA" w14:textId="77777777" w:rsidR="00402D54" w:rsidRPr="002B7BE3" w:rsidRDefault="00402D54" w:rsidP="00402D54">
            <w:pPr>
              <w:rPr>
                <w:rFonts w:asciiTheme="minorHAnsi" w:hAnsiTheme="minorHAnsi" w:cstheme="minorHAnsi"/>
                <w:bCs/>
                <w:color w:val="auto"/>
              </w:rPr>
            </w:pPr>
          </w:p>
        </w:tc>
        <w:tc>
          <w:tcPr>
            <w:tcW w:w="1807" w:type="dxa"/>
            <w:shd w:val="clear" w:color="auto" w:fill="BFBFBF"/>
          </w:tcPr>
          <w:p w14:paraId="388B0F24" w14:textId="77777777" w:rsidR="00402D54" w:rsidRPr="002B7BE3" w:rsidRDefault="00402D54" w:rsidP="00402D54">
            <w:pPr>
              <w:rPr>
                <w:rFonts w:asciiTheme="minorHAnsi" w:hAnsiTheme="minorHAnsi" w:cstheme="minorHAnsi"/>
                <w:bCs/>
                <w:color w:val="auto"/>
              </w:rPr>
            </w:pPr>
          </w:p>
        </w:tc>
        <w:tc>
          <w:tcPr>
            <w:tcW w:w="2136" w:type="dxa"/>
          </w:tcPr>
          <w:p w14:paraId="49D0B60A" w14:textId="77777777" w:rsidR="00402D54" w:rsidRPr="002B7BE3" w:rsidRDefault="00402D54" w:rsidP="00402D54">
            <w:pPr>
              <w:rPr>
                <w:rFonts w:asciiTheme="minorHAnsi" w:hAnsiTheme="minorHAnsi" w:cstheme="minorHAnsi"/>
                <w:bCs/>
                <w:color w:val="auto"/>
              </w:rPr>
            </w:pPr>
          </w:p>
        </w:tc>
        <w:tc>
          <w:tcPr>
            <w:tcW w:w="2256" w:type="dxa"/>
          </w:tcPr>
          <w:p w14:paraId="66E46EEE" w14:textId="77777777" w:rsidR="00402D54" w:rsidRPr="002B7BE3" w:rsidRDefault="00402D54" w:rsidP="00402D54">
            <w:pPr>
              <w:rPr>
                <w:rFonts w:asciiTheme="minorHAnsi" w:hAnsiTheme="minorHAnsi" w:cstheme="minorHAnsi"/>
                <w:bCs/>
                <w:color w:val="auto"/>
              </w:rPr>
            </w:pPr>
          </w:p>
        </w:tc>
      </w:tr>
      <w:tr w:rsidR="00D312B2" w:rsidRPr="002B7BE3" w14:paraId="7F83C864" w14:textId="77777777" w:rsidTr="00515B2D">
        <w:trPr>
          <w:jc w:val="center"/>
        </w:trPr>
        <w:tc>
          <w:tcPr>
            <w:tcW w:w="3312" w:type="dxa"/>
          </w:tcPr>
          <w:p w14:paraId="30568858" w14:textId="77777777" w:rsidR="00402D54" w:rsidRPr="002B7BE3" w:rsidRDefault="00402D54" w:rsidP="00402D54">
            <w:pPr>
              <w:jc w:val="right"/>
              <w:rPr>
                <w:rFonts w:asciiTheme="minorHAnsi" w:hAnsiTheme="minorHAnsi" w:cstheme="minorHAnsi"/>
                <w:bCs/>
                <w:color w:val="auto"/>
              </w:rPr>
            </w:pPr>
            <w:r w:rsidRPr="002B7BE3">
              <w:rPr>
                <w:rFonts w:asciiTheme="minorHAnsi" w:hAnsiTheme="minorHAnsi" w:cstheme="minorHAnsi"/>
                <w:bCs/>
                <w:color w:val="auto"/>
              </w:rPr>
              <w:t>Fine Motor</w:t>
            </w:r>
          </w:p>
        </w:tc>
        <w:tc>
          <w:tcPr>
            <w:tcW w:w="1178" w:type="dxa"/>
            <w:shd w:val="clear" w:color="auto" w:fill="BFBFBF"/>
          </w:tcPr>
          <w:p w14:paraId="02B961DA" w14:textId="77777777" w:rsidR="00402D54" w:rsidRPr="002B7BE3" w:rsidRDefault="00402D54" w:rsidP="00402D54">
            <w:pPr>
              <w:rPr>
                <w:rFonts w:asciiTheme="minorHAnsi" w:hAnsiTheme="minorHAnsi" w:cstheme="minorHAnsi"/>
                <w:bCs/>
                <w:color w:val="auto"/>
              </w:rPr>
            </w:pPr>
          </w:p>
        </w:tc>
        <w:tc>
          <w:tcPr>
            <w:tcW w:w="1807" w:type="dxa"/>
            <w:shd w:val="clear" w:color="auto" w:fill="BFBFBF"/>
          </w:tcPr>
          <w:p w14:paraId="1CEB9F6C" w14:textId="77777777" w:rsidR="00402D54" w:rsidRPr="002B7BE3" w:rsidRDefault="00402D54" w:rsidP="00402D54">
            <w:pPr>
              <w:rPr>
                <w:rFonts w:asciiTheme="minorHAnsi" w:hAnsiTheme="minorHAnsi" w:cstheme="minorHAnsi"/>
                <w:bCs/>
                <w:color w:val="auto"/>
              </w:rPr>
            </w:pPr>
          </w:p>
        </w:tc>
        <w:tc>
          <w:tcPr>
            <w:tcW w:w="2136" w:type="dxa"/>
          </w:tcPr>
          <w:p w14:paraId="164FA0B2" w14:textId="77777777" w:rsidR="00402D54" w:rsidRPr="002B7BE3" w:rsidRDefault="00402D54" w:rsidP="00402D54">
            <w:pPr>
              <w:rPr>
                <w:rFonts w:asciiTheme="minorHAnsi" w:hAnsiTheme="minorHAnsi" w:cstheme="minorHAnsi"/>
                <w:bCs/>
                <w:color w:val="auto"/>
              </w:rPr>
            </w:pPr>
          </w:p>
        </w:tc>
        <w:tc>
          <w:tcPr>
            <w:tcW w:w="2256" w:type="dxa"/>
          </w:tcPr>
          <w:p w14:paraId="07D48876" w14:textId="77777777" w:rsidR="00402D54" w:rsidRPr="002B7BE3" w:rsidRDefault="00402D54" w:rsidP="00402D54">
            <w:pPr>
              <w:rPr>
                <w:rFonts w:asciiTheme="minorHAnsi" w:hAnsiTheme="minorHAnsi" w:cstheme="minorHAnsi"/>
                <w:bCs/>
                <w:color w:val="auto"/>
              </w:rPr>
            </w:pPr>
          </w:p>
        </w:tc>
      </w:tr>
      <w:tr w:rsidR="00D312B2" w:rsidRPr="002B7BE3" w14:paraId="77021706" w14:textId="77777777" w:rsidTr="00515B2D">
        <w:trPr>
          <w:jc w:val="center"/>
        </w:trPr>
        <w:tc>
          <w:tcPr>
            <w:tcW w:w="3312" w:type="dxa"/>
          </w:tcPr>
          <w:p w14:paraId="7DABA700" w14:textId="77777777" w:rsidR="00402D54" w:rsidRPr="002B7BE3" w:rsidRDefault="00402D54" w:rsidP="00402D54">
            <w:pPr>
              <w:rPr>
                <w:rFonts w:asciiTheme="minorHAnsi" w:hAnsiTheme="minorHAnsi" w:cstheme="minorHAnsi"/>
                <w:b/>
                <w:bCs/>
                <w:color w:val="auto"/>
              </w:rPr>
            </w:pPr>
            <w:r w:rsidRPr="002B7BE3">
              <w:rPr>
                <w:rFonts w:asciiTheme="minorHAnsi" w:hAnsiTheme="minorHAnsi" w:cstheme="minorHAnsi"/>
                <w:b/>
                <w:bCs/>
                <w:color w:val="auto"/>
              </w:rPr>
              <w:t>Adaptive Behavior Composite</w:t>
            </w:r>
          </w:p>
        </w:tc>
        <w:tc>
          <w:tcPr>
            <w:tcW w:w="1178" w:type="dxa"/>
          </w:tcPr>
          <w:p w14:paraId="3D32A2D0" w14:textId="77777777" w:rsidR="00402D54" w:rsidRPr="002B7BE3" w:rsidRDefault="00402D54" w:rsidP="00402D54">
            <w:pPr>
              <w:rPr>
                <w:rFonts w:asciiTheme="minorHAnsi" w:hAnsiTheme="minorHAnsi" w:cstheme="minorHAnsi"/>
                <w:b/>
                <w:bCs/>
                <w:color w:val="auto"/>
              </w:rPr>
            </w:pPr>
          </w:p>
        </w:tc>
        <w:tc>
          <w:tcPr>
            <w:tcW w:w="1807" w:type="dxa"/>
          </w:tcPr>
          <w:p w14:paraId="5A9CCA1F" w14:textId="77777777" w:rsidR="00402D54" w:rsidRPr="002B7BE3" w:rsidRDefault="00402D54" w:rsidP="00402D54">
            <w:pPr>
              <w:rPr>
                <w:rFonts w:asciiTheme="minorHAnsi" w:hAnsiTheme="minorHAnsi" w:cstheme="minorHAnsi"/>
                <w:b/>
                <w:bCs/>
                <w:color w:val="auto"/>
              </w:rPr>
            </w:pPr>
          </w:p>
        </w:tc>
        <w:tc>
          <w:tcPr>
            <w:tcW w:w="2136" w:type="dxa"/>
            <w:shd w:val="clear" w:color="auto" w:fill="BFBFBF"/>
          </w:tcPr>
          <w:p w14:paraId="4C02E8D1" w14:textId="77777777" w:rsidR="00402D54" w:rsidRPr="002B7BE3" w:rsidRDefault="00402D54" w:rsidP="00402D54">
            <w:pPr>
              <w:rPr>
                <w:rFonts w:asciiTheme="minorHAnsi" w:hAnsiTheme="minorHAnsi" w:cstheme="minorHAnsi"/>
                <w:b/>
                <w:bCs/>
                <w:color w:val="auto"/>
                <w:highlight w:val="darkGray"/>
              </w:rPr>
            </w:pPr>
          </w:p>
        </w:tc>
        <w:tc>
          <w:tcPr>
            <w:tcW w:w="2256" w:type="dxa"/>
          </w:tcPr>
          <w:p w14:paraId="26AA86CC" w14:textId="77777777" w:rsidR="00402D54" w:rsidRPr="002B7BE3" w:rsidRDefault="00402D54" w:rsidP="00402D54">
            <w:pPr>
              <w:rPr>
                <w:rFonts w:asciiTheme="minorHAnsi" w:hAnsiTheme="minorHAnsi" w:cstheme="minorHAnsi"/>
                <w:b/>
                <w:bCs/>
                <w:color w:val="auto"/>
              </w:rPr>
            </w:pPr>
          </w:p>
        </w:tc>
      </w:tr>
    </w:tbl>
    <w:p w14:paraId="263A35FF" w14:textId="77777777" w:rsidR="00402D54" w:rsidRPr="002B7BE3" w:rsidRDefault="00402D54" w:rsidP="00402D54">
      <w:pPr>
        <w:jc w:val="center"/>
        <w:rPr>
          <w:rFonts w:asciiTheme="minorHAnsi" w:hAnsiTheme="minorHAnsi" w:cstheme="minorHAnsi"/>
          <w:b/>
          <w:bCs/>
          <w:color w:val="auto"/>
        </w:rPr>
      </w:pPr>
    </w:p>
    <w:p w14:paraId="22363202" w14:textId="77777777" w:rsidR="000E312D" w:rsidRPr="002B7BE3" w:rsidRDefault="000E312D" w:rsidP="000E312D">
      <w:pPr>
        <w:pStyle w:val="ListParagraph"/>
        <w:rPr>
          <w:rFonts w:asciiTheme="minorHAnsi" w:hAnsiTheme="minorHAnsi" w:cstheme="minorHAnsi"/>
          <w:b/>
          <w:bCs/>
          <w:color w:val="auto"/>
          <w:u w:val="single"/>
        </w:rPr>
      </w:pPr>
    </w:p>
    <w:p w14:paraId="74368DC0" w14:textId="77777777" w:rsidR="00072BBD" w:rsidRPr="002B7BE3" w:rsidRDefault="00072BBD" w:rsidP="00942B6E">
      <w:pPr>
        <w:rPr>
          <w:rFonts w:asciiTheme="minorHAnsi" w:hAnsiTheme="minorHAnsi" w:cstheme="minorHAnsi"/>
          <w:b/>
          <w:bCs/>
          <w:u w:val="single"/>
        </w:rPr>
      </w:pPr>
    </w:p>
    <w:p w14:paraId="6BE90039" w14:textId="77777777" w:rsidR="00072BBD" w:rsidRPr="002B7BE3" w:rsidRDefault="00072BBD" w:rsidP="000E312D">
      <w:pPr>
        <w:pStyle w:val="ListParagraph"/>
        <w:rPr>
          <w:rFonts w:asciiTheme="minorHAnsi" w:hAnsiTheme="minorHAnsi" w:cstheme="minorHAnsi"/>
          <w:b/>
          <w:bCs/>
          <w:u w:val="single"/>
        </w:rPr>
      </w:pPr>
    </w:p>
    <w:p w14:paraId="64BA861D" w14:textId="77777777" w:rsidR="000E312D" w:rsidRPr="002B7BE3" w:rsidRDefault="00072BBD" w:rsidP="000E312D">
      <w:pPr>
        <w:jc w:val="center"/>
        <w:rPr>
          <w:rFonts w:asciiTheme="minorHAnsi" w:hAnsiTheme="minorHAnsi" w:cstheme="minorHAnsi"/>
          <w:b/>
          <w:bCs/>
        </w:rPr>
      </w:pPr>
      <w:r w:rsidRPr="002B7BE3">
        <w:rPr>
          <w:rFonts w:asciiTheme="minorHAnsi" w:hAnsiTheme="minorHAnsi" w:cstheme="minorHAnsi"/>
          <w:b/>
          <w:bCs/>
        </w:rPr>
        <w:t>Assessment of Functional Living Skills (AFLS)</w:t>
      </w:r>
    </w:p>
    <w:p w14:paraId="62B7E6AB" w14:textId="77777777" w:rsidR="00022C84" w:rsidRPr="002B7BE3" w:rsidRDefault="00022C84" w:rsidP="000E312D">
      <w:pPr>
        <w:jc w:val="center"/>
        <w:rPr>
          <w:rFonts w:asciiTheme="minorHAnsi" w:hAnsiTheme="minorHAnsi" w:cstheme="minorHAnsi"/>
          <w:b/>
          <w:bCs/>
        </w:rPr>
      </w:pPr>
      <w:r w:rsidRPr="002B7BE3">
        <w:rPr>
          <w:rFonts w:asciiTheme="minorHAnsi" w:hAnsiTheme="minorHAnsi" w:cstheme="minorHAnsi"/>
          <w:b/>
          <w:bCs/>
        </w:rPr>
        <w:t>Basic Skills/Community Participation/Home Skills</w:t>
      </w:r>
    </w:p>
    <w:p w14:paraId="441909AF" w14:textId="77777777" w:rsidR="00072BBD" w:rsidRPr="002B7BE3" w:rsidRDefault="00072BBD" w:rsidP="000E312D">
      <w:pPr>
        <w:jc w:val="center"/>
        <w:rPr>
          <w:rFonts w:asciiTheme="minorHAnsi" w:hAnsiTheme="minorHAnsi" w:cstheme="minorHAnsi"/>
          <w:b/>
          <w:bCs/>
        </w:rPr>
      </w:pPr>
    </w:p>
    <w:p w14:paraId="0F955711" w14:textId="77777777" w:rsidR="00BA15E8" w:rsidRPr="002B7BE3" w:rsidRDefault="00022C84" w:rsidP="00022C84">
      <w:pPr>
        <w:pStyle w:val="ListParagraph"/>
        <w:ind w:left="0"/>
        <w:rPr>
          <w:rFonts w:asciiTheme="minorHAnsi" w:eastAsia="Times New Roman" w:hAnsiTheme="minorHAnsi" w:cstheme="minorHAnsi"/>
          <w:b/>
          <w:bCs/>
          <w:i/>
          <w:color w:val="auto"/>
        </w:rPr>
      </w:pPr>
      <w:r w:rsidRPr="002B7BE3">
        <w:rPr>
          <w:rFonts w:asciiTheme="minorHAnsi" w:eastAsia="Times New Roman" w:hAnsiTheme="minorHAnsi" w:cstheme="minorHAnsi"/>
          <w:b/>
          <w:bCs/>
          <w:i/>
          <w:noProof/>
          <w:color w:val="auto"/>
        </w:rPr>
        <w:lastRenderedPageBreak/>
        <w:drawing>
          <wp:inline distT="0" distB="0" distL="0" distR="0" wp14:anchorId="5C328914" wp14:editId="42BA0299">
            <wp:extent cx="6513449" cy="6016667"/>
            <wp:effectExtent l="0" t="0" r="1905" b="3175"/>
            <wp:docPr id="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6516677" cy="6019649"/>
                    </a:xfrm>
                    <a:prstGeom prst="rect">
                      <a:avLst/>
                    </a:prstGeom>
                    <a:noFill/>
                    <a:ln w="9525">
                      <a:noFill/>
                      <a:miter lim="800000"/>
                      <a:headEnd/>
                      <a:tailEnd/>
                    </a:ln>
                  </pic:spPr>
                </pic:pic>
              </a:graphicData>
            </a:graphic>
          </wp:inline>
        </w:drawing>
      </w:r>
    </w:p>
    <w:p w14:paraId="68E18A0A" w14:textId="77777777" w:rsidR="00022C84" w:rsidRPr="002B7BE3" w:rsidRDefault="00022C84" w:rsidP="00022C84">
      <w:pPr>
        <w:pStyle w:val="ListParagraph"/>
        <w:ind w:left="0"/>
        <w:rPr>
          <w:rFonts w:asciiTheme="minorHAnsi" w:eastAsia="Times New Roman" w:hAnsiTheme="minorHAnsi" w:cstheme="minorHAnsi"/>
          <w:b/>
          <w:bCs/>
          <w:i/>
          <w:color w:val="auto"/>
        </w:rPr>
      </w:pPr>
    </w:p>
    <w:p w14:paraId="21F6B19B" w14:textId="77777777" w:rsidR="004E357A" w:rsidRDefault="004E357A" w:rsidP="00022C84">
      <w:pPr>
        <w:jc w:val="center"/>
        <w:rPr>
          <w:rFonts w:asciiTheme="minorHAnsi" w:hAnsiTheme="minorHAnsi" w:cstheme="minorHAnsi"/>
          <w:b/>
          <w:bCs/>
          <w:color w:val="auto"/>
        </w:rPr>
      </w:pPr>
    </w:p>
    <w:p w14:paraId="2F797EC6" w14:textId="3D23D031" w:rsidR="00022C84" w:rsidRPr="002B7BE3" w:rsidRDefault="00022C84" w:rsidP="00022C84">
      <w:pPr>
        <w:jc w:val="center"/>
        <w:rPr>
          <w:rFonts w:asciiTheme="minorHAnsi" w:hAnsiTheme="minorHAnsi" w:cstheme="minorHAnsi"/>
          <w:b/>
          <w:bCs/>
          <w:color w:val="auto"/>
        </w:rPr>
      </w:pPr>
      <w:r w:rsidRPr="002B7BE3">
        <w:rPr>
          <w:rFonts w:asciiTheme="minorHAnsi" w:hAnsiTheme="minorHAnsi" w:cstheme="minorHAnsi"/>
          <w:b/>
          <w:bCs/>
          <w:color w:val="auto"/>
        </w:rPr>
        <w:t>Adaptive Behavior Assessment System, Third Edition (ABAS-3)</w:t>
      </w:r>
    </w:p>
    <w:p w14:paraId="630133F1" w14:textId="77777777" w:rsidR="000D7311" w:rsidRPr="002B7BE3" w:rsidRDefault="000D7311" w:rsidP="00022C84">
      <w:pPr>
        <w:jc w:val="center"/>
        <w:rPr>
          <w:rFonts w:asciiTheme="minorHAnsi" w:hAnsiTheme="minorHAnsi" w:cstheme="minorHAnsi"/>
          <w:b/>
          <w:bCs/>
          <w:color w:val="auto"/>
        </w:rPr>
      </w:pPr>
    </w:p>
    <w:p w14:paraId="40327F5D" w14:textId="77777777" w:rsidR="000D7311" w:rsidRPr="002B7BE3" w:rsidRDefault="000D7311" w:rsidP="00022C84">
      <w:pPr>
        <w:jc w:val="center"/>
        <w:rPr>
          <w:rFonts w:asciiTheme="minorHAnsi" w:hAnsiTheme="minorHAnsi" w:cstheme="minorHAnsi"/>
          <w:b/>
          <w:bCs/>
          <w:color w:val="auto"/>
        </w:rPr>
      </w:pPr>
    </w:p>
    <w:p w14:paraId="6C4CF251" w14:textId="38B808FD" w:rsidR="000D7311" w:rsidRPr="002B7BE3" w:rsidRDefault="000D7311" w:rsidP="000D7311">
      <w:pPr>
        <w:ind w:left="360"/>
        <w:rPr>
          <w:rFonts w:asciiTheme="minorHAnsi" w:hAnsiTheme="minorHAnsi" w:cstheme="minorHAnsi"/>
          <w:b/>
          <w:bCs/>
          <w:color w:val="auto"/>
        </w:rPr>
      </w:pPr>
      <w:r w:rsidRPr="002B7BE3">
        <w:rPr>
          <w:rFonts w:asciiTheme="minorHAnsi" w:hAnsiTheme="minorHAnsi" w:cstheme="minorHAnsi"/>
          <w:b/>
          <w:bCs/>
          <w:color w:val="auto"/>
          <w:u w:val="single"/>
        </w:rPr>
        <w:t>Date Administered:</w:t>
      </w:r>
      <w:r w:rsidRPr="002B7BE3">
        <w:rPr>
          <w:rFonts w:asciiTheme="minorHAnsi" w:hAnsiTheme="minorHAnsi" w:cstheme="minorHAnsi"/>
          <w:b/>
          <w:bCs/>
          <w:color w:val="auto"/>
        </w:rPr>
        <w:tab/>
      </w:r>
      <w:r w:rsidR="00D14FA7" w:rsidRPr="000501D4">
        <w:rPr>
          <w:rFonts w:asciiTheme="minorHAnsi" w:hAnsiTheme="minorHAnsi" w:cstheme="minorHAnsi"/>
        </w:rPr>
        <w:t>MM/DD/YYYY</w:t>
      </w:r>
    </w:p>
    <w:p w14:paraId="5EF8FDF7" w14:textId="77777777" w:rsidR="000D7311" w:rsidRPr="002B7BE3" w:rsidRDefault="000D7311" w:rsidP="000D7311">
      <w:pPr>
        <w:ind w:left="360"/>
        <w:rPr>
          <w:rFonts w:asciiTheme="minorHAnsi" w:hAnsiTheme="minorHAnsi" w:cstheme="minorHAnsi"/>
          <w:b/>
          <w:bCs/>
          <w:color w:val="auto"/>
          <w:u w:val="single"/>
        </w:rPr>
      </w:pPr>
    </w:p>
    <w:p w14:paraId="1133E658" w14:textId="775441AA" w:rsidR="000D7311" w:rsidRPr="002B7BE3" w:rsidRDefault="000D7311" w:rsidP="000D7311">
      <w:pPr>
        <w:ind w:left="360"/>
        <w:rPr>
          <w:rFonts w:asciiTheme="minorHAnsi" w:hAnsiTheme="minorHAnsi" w:cstheme="minorHAnsi"/>
          <w:b/>
          <w:bCs/>
          <w:color w:val="auto"/>
        </w:rPr>
      </w:pPr>
      <w:r w:rsidRPr="002B7BE3">
        <w:rPr>
          <w:rFonts w:asciiTheme="minorHAnsi" w:hAnsiTheme="minorHAnsi" w:cstheme="minorHAnsi"/>
          <w:b/>
          <w:bCs/>
          <w:color w:val="auto"/>
          <w:u w:val="single"/>
        </w:rPr>
        <w:t>Name of Interview:</w:t>
      </w:r>
      <w:r w:rsidRPr="002B7BE3">
        <w:rPr>
          <w:rFonts w:asciiTheme="minorHAnsi" w:hAnsiTheme="minorHAnsi" w:cstheme="minorHAnsi"/>
          <w:b/>
          <w:bCs/>
          <w:color w:val="auto"/>
        </w:rPr>
        <w:tab/>
      </w:r>
      <w:r w:rsidR="00485952" w:rsidRPr="009219DA">
        <w:rPr>
          <w:rFonts w:asciiTheme="minorHAnsi" w:hAnsiTheme="minorHAnsi" w:cstheme="minorHAnsi"/>
          <w:color w:val="000000" w:themeColor="text1"/>
        </w:rPr>
        <w:t xml:space="preserve">First </w:t>
      </w:r>
      <w:r w:rsidR="00485952">
        <w:rPr>
          <w:rFonts w:asciiTheme="minorHAnsi" w:hAnsiTheme="minorHAnsi" w:cstheme="minorHAnsi"/>
          <w:color w:val="000000" w:themeColor="text1"/>
        </w:rPr>
        <w:t>n</w:t>
      </w:r>
      <w:r w:rsidR="00485952" w:rsidRPr="009219DA">
        <w:rPr>
          <w:rFonts w:asciiTheme="minorHAnsi" w:hAnsiTheme="minorHAnsi" w:cstheme="minorHAnsi"/>
          <w:color w:val="000000" w:themeColor="text1"/>
        </w:rPr>
        <w:t>ame</w:t>
      </w:r>
      <w:r w:rsidR="00485952">
        <w:rPr>
          <w:rFonts w:asciiTheme="minorHAnsi" w:hAnsiTheme="minorHAnsi" w:cstheme="minorHAnsi"/>
          <w:color w:val="000000" w:themeColor="text1"/>
        </w:rPr>
        <w:t>, l</w:t>
      </w:r>
      <w:r w:rsidR="00485952" w:rsidRPr="009219DA">
        <w:rPr>
          <w:rFonts w:asciiTheme="minorHAnsi" w:hAnsiTheme="minorHAnsi" w:cstheme="minorHAnsi"/>
          <w:color w:val="000000" w:themeColor="text1"/>
        </w:rPr>
        <w:t xml:space="preserve">ast </w:t>
      </w:r>
      <w:r w:rsidR="00485952">
        <w:rPr>
          <w:rFonts w:asciiTheme="minorHAnsi" w:hAnsiTheme="minorHAnsi" w:cstheme="minorHAnsi"/>
          <w:color w:val="000000" w:themeColor="text1"/>
        </w:rPr>
        <w:t>n</w:t>
      </w:r>
      <w:r w:rsidR="00485952" w:rsidRPr="009219DA">
        <w:rPr>
          <w:rFonts w:asciiTheme="minorHAnsi" w:hAnsiTheme="minorHAnsi" w:cstheme="minorHAnsi"/>
          <w:color w:val="000000" w:themeColor="text1"/>
        </w:rPr>
        <w:t xml:space="preserve">ame, </w:t>
      </w:r>
      <w:r w:rsidR="00485952">
        <w:rPr>
          <w:rFonts w:asciiTheme="minorHAnsi" w:hAnsiTheme="minorHAnsi" w:cstheme="minorHAnsi"/>
          <w:color w:val="000000" w:themeColor="text1"/>
        </w:rPr>
        <w:t>c</w:t>
      </w:r>
      <w:r w:rsidR="00485952" w:rsidRPr="009219DA">
        <w:rPr>
          <w:rFonts w:asciiTheme="minorHAnsi" w:hAnsiTheme="minorHAnsi" w:cstheme="minorHAnsi"/>
          <w:color w:val="000000" w:themeColor="text1"/>
        </w:rPr>
        <w:t>redentials</w:t>
      </w:r>
    </w:p>
    <w:p w14:paraId="0F1869E1" w14:textId="77777777" w:rsidR="000D7311" w:rsidRPr="002B7BE3" w:rsidRDefault="000D7311" w:rsidP="000D7311">
      <w:pPr>
        <w:ind w:left="360"/>
        <w:rPr>
          <w:rFonts w:asciiTheme="minorHAnsi" w:hAnsiTheme="minorHAnsi" w:cstheme="minorHAnsi"/>
          <w:b/>
          <w:bCs/>
          <w:color w:val="auto"/>
          <w:u w:val="single"/>
        </w:rPr>
      </w:pPr>
    </w:p>
    <w:p w14:paraId="36A2A126" w14:textId="655ADE87" w:rsidR="000D7311" w:rsidRPr="002B7BE3" w:rsidRDefault="000D7311" w:rsidP="000D7311">
      <w:pPr>
        <w:ind w:left="360"/>
        <w:rPr>
          <w:rFonts w:asciiTheme="minorHAnsi" w:hAnsiTheme="minorHAnsi" w:cstheme="minorHAnsi"/>
          <w:b/>
          <w:bCs/>
          <w:color w:val="auto"/>
        </w:rPr>
      </w:pPr>
      <w:r w:rsidRPr="002B7BE3">
        <w:rPr>
          <w:rFonts w:asciiTheme="minorHAnsi" w:hAnsiTheme="minorHAnsi" w:cstheme="minorHAnsi"/>
          <w:b/>
          <w:bCs/>
          <w:color w:val="auto"/>
          <w:u w:val="single"/>
        </w:rPr>
        <w:t>Name of Respondent</w:t>
      </w:r>
      <w:r w:rsidR="008041DD">
        <w:rPr>
          <w:rFonts w:asciiTheme="minorHAnsi" w:hAnsiTheme="minorHAnsi" w:cstheme="minorHAnsi"/>
          <w:b/>
          <w:bCs/>
          <w:color w:val="auto"/>
          <w:u w:val="single"/>
        </w:rPr>
        <w:t xml:space="preserve">: </w:t>
      </w:r>
      <w:r w:rsidR="008041DD" w:rsidRPr="009219DA">
        <w:rPr>
          <w:rFonts w:asciiTheme="minorHAnsi" w:hAnsiTheme="minorHAnsi" w:cstheme="minorHAnsi"/>
          <w:color w:val="000000" w:themeColor="text1"/>
        </w:rPr>
        <w:t xml:space="preserve">First </w:t>
      </w:r>
      <w:r w:rsidR="008041DD">
        <w:rPr>
          <w:rFonts w:asciiTheme="minorHAnsi" w:hAnsiTheme="minorHAnsi" w:cstheme="minorHAnsi"/>
          <w:color w:val="000000" w:themeColor="text1"/>
        </w:rPr>
        <w:t>n</w:t>
      </w:r>
      <w:r w:rsidR="008041DD" w:rsidRPr="009219DA">
        <w:rPr>
          <w:rFonts w:asciiTheme="minorHAnsi" w:hAnsiTheme="minorHAnsi" w:cstheme="minorHAnsi"/>
          <w:color w:val="000000" w:themeColor="text1"/>
        </w:rPr>
        <w:t>ame</w:t>
      </w:r>
      <w:r w:rsidR="008041DD">
        <w:rPr>
          <w:rFonts w:asciiTheme="minorHAnsi" w:hAnsiTheme="minorHAnsi" w:cstheme="minorHAnsi"/>
          <w:color w:val="000000" w:themeColor="text1"/>
        </w:rPr>
        <w:t>, l</w:t>
      </w:r>
      <w:r w:rsidR="008041DD" w:rsidRPr="009219DA">
        <w:rPr>
          <w:rFonts w:asciiTheme="minorHAnsi" w:hAnsiTheme="minorHAnsi" w:cstheme="minorHAnsi"/>
          <w:color w:val="000000" w:themeColor="text1"/>
        </w:rPr>
        <w:t xml:space="preserve">ast </w:t>
      </w:r>
      <w:r w:rsidR="008041DD">
        <w:rPr>
          <w:rFonts w:asciiTheme="minorHAnsi" w:hAnsiTheme="minorHAnsi" w:cstheme="minorHAnsi"/>
          <w:color w:val="000000" w:themeColor="text1"/>
        </w:rPr>
        <w:t>n</w:t>
      </w:r>
      <w:r w:rsidR="008041DD" w:rsidRPr="009219DA">
        <w:rPr>
          <w:rFonts w:asciiTheme="minorHAnsi" w:hAnsiTheme="minorHAnsi" w:cstheme="minorHAnsi"/>
          <w:color w:val="000000" w:themeColor="text1"/>
        </w:rPr>
        <w:t>ame, relationship</w:t>
      </w:r>
    </w:p>
    <w:p w14:paraId="180D026D" w14:textId="77777777" w:rsidR="000D7311" w:rsidRPr="002B7BE3" w:rsidRDefault="000D7311" w:rsidP="000D7311">
      <w:pPr>
        <w:ind w:left="360"/>
        <w:rPr>
          <w:rFonts w:asciiTheme="minorHAnsi" w:hAnsiTheme="minorHAnsi" w:cstheme="minorHAnsi"/>
          <w:b/>
          <w:bCs/>
          <w:color w:val="auto"/>
        </w:rPr>
      </w:pPr>
    </w:p>
    <w:p w14:paraId="4622DE59" w14:textId="731F0022" w:rsidR="000D7311" w:rsidRPr="002B7BE3" w:rsidRDefault="000D7311" w:rsidP="000D7311">
      <w:pPr>
        <w:ind w:left="360"/>
        <w:rPr>
          <w:rFonts w:asciiTheme="minorHAnsi" w:hAnsiTheme="minorHAnsi" w:cstheme="minorHAnsi"/>
          <w:b/>
          <w:bCs/>
          <w:color w:val="auto"/>
        </w:rPr>
      </w:pPr>
      <w:r w:rsidRPr="002B7BE3">
        <w:rPr>
          <w:rFonts w:asciiTheme="minorHAnsi" w:hAnsiTheme="minorHAnsi" w:cstheme="minorHAnsi"/>
          <w:b/>
          <w:bCs/>
          <w:color w:val="auto"/>
          <w:u w:val="single"/>
        </w:rPr>
        <w:t>Age:</w:t>
      </w:r>
      <w:r w:rsidR="00D14FA7">
        <w:rPr>
          <w:rFonts w:asciiTheme="minorHAnsi" w:hAnsiTheme="minorHAnsi" w:cstheme="minorHAnsi"/>
          <w:b/>
          <w:bCs/>
          <w:color w:val="auto"/>
        </w:rPr>
        <w:t xml:space="preserve"> </w:t>
      </w:r>
      <w:r w:rsidRPr="00D14FA7">
        <w:rPr>
          <w:rFonts w:asciiTheme="minorHAnsi" w:hAnsiTheme="minorHAnsi" w:cstheme="minorHAnsi"/>
          <w:color w:val="auto"/>
        </w:rPr>
        <w:t>XX years, XX months</w:t>
      </w:r>
    </w:p>
    <w:p w14:paraId="42B8D280" w14:textId="77777777" w:rsidR="000D7311" w:rsidRPr="002B7BE3" w:rsidRDefault="000D7311" w:rsidP="000D7311">
      <w:pPr>
        <w:ind w:left="360"/>
        <w:rPr>
          <w:rFonts w:asciiTheme="minorHAnsi" w:hAnsiTheme="minorHAnsi" w:cstheme="minorHAnsi"/>
          <w:b/>
          <w:bCs/>
          <w:color w:val="auto"/>
          <w:u w:val="single"/>
        </w:rPr>
      </w:pPr>
    </w:p>
    <w:p w14:paraId="47704DFE" w14:textId="2018D313" w:rsidR="000D7311" w:rsidRPr="00D14FA7" w:rsidRDefault="000D7311" w:rsidP="000D7311">
      <w:pPr>
        <w:ind w:left="360"/>
        <w:rPr>
          <w:rFonts w:asciiTheme="minorHAnsi" w:hAnsiTheme="minorHAnsi" w:cstheme="minorHAnsi"/>
          <w:color w:val="auto"/>
        </w:rPr>
      </w:pPr>
      <w:r w:rsidRPr="002B7BE3">
        <w:rPr>
          <w:rFonts w:asciiTheme="minorHAnsi" w:hAnsiTheme="minorHAnsi" w:cstheme="minorHAnsi"/>
          <w:b/>
          <w:bCs/>
          <w:color w:val="auto"/>
          <w:u w:val="single"/>
        </w:rPr>
        <w:t>Age at Testing:</w:t>
      </w:r>
      <w:r w:rsidR="00D14FA7">
        <w:rPr>
          <w:rFonts w:asciiTheme="minorHAnsi" w:hAnsiTheme="minorHAnsi" w:cstheme="minorHAnsi"/>
          <w:b/>
          <w:bCs/>
          <w:color w:val="auto"/>
        </w:rPr>
        <w:t xml:space="preserve"> </w:t>
      </w:r>
      <w:r w:rsidRPr="00D14FA7">
        <w:rPr>
          <w:rFonts w:asciiTheme="minorHAnsi" w:hAnsiTheme="minorHAnsi" w:cstheme="minorHAnsi"/>
          <w:color w:val="auto"/>
        </w:rPr>
        <w:t>XX years, XX months</w:t>
      </w:r>
    </w:p>
    <w:p w14:paraId="3A6CECC7" w14:textId="77777777" w:rsidR="003F43D1" w:rsidRPr="002B7BE3" w:rsidRDefault="003F43D1" w:rsidP="000D7311">
      <w:pPr>
        <w:ind w:left="360"/>
        <w:rPr>
          <w:rFonts w:asciiTheme="minorHAnsi" w:hAnsiTheme="minorHAnsi" w:cstheme="minorHAnsi"/>
          <w:b/>
          <w:bCs/>
          <w:color w:val="auto"/>
        </w:rPr>
      </w:pPr>
    </w:p>
    <w:p w14:paraId="7FC47085" w14:textId="77777777" w:rsidR="003F43D1" w:rsidRPr="002B7BE3" w:rsidRDefault="003F43D1" w:rsidP="003F43D1">
      <w:pPr>
        <w:ind w:left="360"/>
        <w:rPr>
          <w:rFonts w:asciiTheme="minorHAnsi" w:hAnsiTheme="minorHAnsi" w:cstheme="minorHAnsi"/>
          <w:b/>
          <w:bCs/>
          <w:color w:val="auto"/>
          <w:u w:val="single"/>
        </w:rPr>
      </w:pPr>
      <w:r w:rsidRPr="002B7BE3">
        <w:rPr>
          <w:rFonts w:asciiTheme="minorHAnsi" w:hAnsiTheme="minorHAnsi" w:cstheme="minorHAnsi"/>
          <w:b/>
          <w:bCs/>
          <w:color w:val="auto"/>
          <w:u w:val="single"/>
        </w:rPr>
        <w:t>Assessment Summary:</w:t>
      </w:r>
    </w:p>
    <w:p w14:paraId="2E1DA38A" w14:textId="77777777" w:rsidR="003F43D1" w:rsidRPr="002B7BE3" w:rsidRDefault="003F43D1" w:rsidP="003F43D1">
      <w:pPr>
        <w:ind w:left="360"/>
        <w:rPr>
          <w:rFonts w:asciiTheme="minorHAnsi" w:hAnsiTheme="minorHAnsi" w:cstheme="minorHAnsi"/>
          <w:b/>
          <w:bCs/>
          <w:color w:val="auto"/>
        </w:rPr>
      </w:pPr>
      <w:r w:rsidRPr="002B7BE3">
        <w:rPr>
          <w:rFonts w:asciiTheme="minorHAnsi" w:hAnsiTheme="minorHAnsi" w:cstheme="minorHAnsi"/>
          <w:bCs/>
          <w:color w:val="auto"/>
        </w:rPr>
        <w:t>Write a brief narrative about the results and include the following in a paragraph:</w:t>
      </w:r>
    </w:p>
    <w:p w14:paraId="4217BD79" w14:textId="77777777" w:rsidR="003F43D1" w:rsidRPr="002B7BE3" w:rsidRDefault="003F43D1" w:rsidP="000D7311">
      <w:pPr>
        <w:ind w:left="360"/>
        <w:rPr>
          <w:rFonts w:asciiTheme="minorHAnsi" w:hAnsiTheme="minorHAnsi" w:cstheme="minorHAnsi"/>
          <w:b/>
          <w:bCs/>
          <w:color w:val="auto"/>
        </w:rPr>
      </w:pPr>
    </w:p>
    <w:p w14:paraId="23CCAAB8" w14:textId="77777777" w:rsidR="003F43D1" w:rsidRPr="002B7BE3" w:rsidRDefault="003F43D1" w:rsidP="000D7311">
      <w:pPr>
        <w:ind w:left="360"/>
        <w:rPr>
          <w:rFonts w:asciiTheme="minorHAnsi" w:hAnsiTheme="minorHAnsi" w:cstheme="minorHAnsi"/>
          <w:b/>
          <w:bCs/>
          <w:color w:val="auto"/>
        </w:rPr>
      </w:pPr>
    </w:p>
    <w:p w14:paraId="7DBE0D90" w14:textId="77777777" w:rsidR="000D7311" w:rsidRPr="002B7BE3" w:rsidRDefault="000D7311" w:rsidP="00022C84">
      <w:pPr>
        <w:jc w:val="center"/>
        <w:rPr>
          <w:rFonts w:asciiTheme="minorHAnsi" w:hAnsiTheme="minorHAnsi" w:cstheme="minorHAnsi"/>
          <w:b/>
          <w:bCs/>
          <w:color w:val="auto"/>
        </w:rPr>
      </w:pPr>
    </w:p>
    <w:p w14:paraId="7F1B3A68" w14:textId="77777777" w:rsidR="000D7311" w:rsidRPr="002B7BE3" w:rsidRDefault="000D7311" w:rsidP="00022C84">
      <w:pPr>
        <w:jc w:val="center"/>
        <w:rPr>
          <w:rFonts w:asciiTheme="minorHAnsi" w:hAnsiTheme="minorHAnsi" w:cstheme="minorHAnsi"/>
          <w:b/>
          <w:bCs/>
          <w:color w:val="auto"/>
        </w:rPr>
      </w:pPr>
    </w:p>
    <w:tbl>
      <w:tblPr>
        <w:tblW w:w="10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83"/>
        <w:gridCol w:w="2250"/>
        <w:gridCol w:w="2160"/>
        <w:gridCol w:w="3092"/>
      </w:tblGrid>
      <w:tr w:rsidR="00D312B2" w:rsidRPr="002B7BE3" w14:paraId="2FB75358" w14:textId="77777777" w:rsidTr="003F43D1">
        <w:trPr>
          <w:trHeight w:val="432"/>
          <w:jc w:val="center"/>
        </w:trPr>
        <w:tc>
          <w:tcPr>
            <w:tcW w:w="3183" w:type="dxa"/>
            <w:shd w:val="clear" w:color="auto" w:fill="F2F2F2" w:themeFill="background1" w:themeFillShade="F2"/>
            <w:vAlign w:val="center"/>
          </w:tcPr>
          <w:p w14:paraId="529C939A" w14:textId="77777777" w:rsidR="003F43D1" w:rsidRPr="002B7BE3" w:rsidRDefault="003F43D1" w:rsidP="003F43D1">
            <w:pPr>
              <w:jc w:val="center"/>
              <w:rPr>
                <w:rFonts w:asciiTheme="minorHAnsi" w:hAnsiTheme="minorHAnsi" w:cstheme="minorHAnsi"/>
                <w:b/>
                <w:bCs/>
                <w:color w:val="auto"/>
              </w:rPr>
            </w:pPr>
            <w:r w:rsidRPr="002B7BE3">
              <w:rPr>
                <w:rFonts w:asciiTheme="minorHAnsi" w:hAnsiTheme="minorHAnsi" w:cstheme="minorHAnsi"/>
                <w:b/>
                <w:bCs/>
                <w:color w:val="auto"/>
              </w:rPr>
              <w:t>Skill Area</w:t>
            </w:r>
          </w:p>
        </w:tc>
        <w:tc>
          <w:tcPr>
            <w:tcW w:w="2250" w:type="dxa"/>
            <w:shd w:val="clear" w:color="auto" w:fill="F2F2F2" w:themeFill="background1" w:themeFillShade="F2"/>
            <w:vAlign w:val="center"/>
          </w:tcPr>
          <w:p w14:paraId="5BD76378" w14:textId="77777777" w:rsidR="003F43D1" w:rsidRPr="002B7BE3" w:rsidRDefault="003F43D1" w:rsidP="003F43D1">
            <w:pPr>
              <w:jc w:val="center"/>
              <w:rPr>
                <w:rFonts w:asciiTheme="minorHAnsi" w:hAnsiTheme="minorHAnsi" w:cstheme="minorHAnsi"/>
                <w:b/>
                <w:bCs/>
                <w:color w:val="auto"/>
              </w:rPr>
            </w:pPr>
            <w:r w:rsidRPr="002B7BE3">
              <w:rPr>
                <w:rFonts w:asciiTheme="minorHAnsi" w:hAnsiTheme="minorHAnsi" w:cstheme="minorHAnsi"/>
                <w:b/>
                <w:bCs/>
                <w:color w:val="auto"/>
              </w:rPr>
              <w:t>Raw Score</w:t>
            </w:r>
          </w:p>
        </w:tc>
        <w:tc>
          <w:tcPr>
            <w:tcW w:w="2160" w:type="dxa"/>
            <w:shd w:val="clear" w:color="auto" w:fill="F2F2F2" w:themeFill="background1" w:themeFillShade="F2"/>
            <w:vAlign w:val="center"/>
          </w:tcPr>
          <w:p w14:paraId="710FDB57" w14:textId="77777777" w:rsidR="003F43D1" w:rsidRPr="002B7BE3" w:rsidRDefault="003F43D1" w:rsidP="003F43D1">
            <w:pPr>
              <w:jc w:val="center"/>
              <w:rPr>
                <w:rFonts w:asciiTheme="minorHAnsi" w:hAnsiTheme="minorHAnsi" w:cstheme="minorHAnsi"/>
                <w:b/>
                <w:bCs/>
                <w:color w:val="auto"/>
              </w:rPr>
            </w:pPr>
            <w:r w:rsidRPr="002B7BE3">
              <w:rPr>
                <w:rFonts w:asciiTheme="minorHAnsi" w:hAnsiTheme="minorHAnsi" w:cstheme="minorHAnsi"/>
                <w:b/>
                <w:bCs/>
                <w:color w:val="auto"/>
              </w:rPr>
              <w:t>Scaled Score</w:t>
            </w:r>
          </w:p>
        </w:tc>
        <w:tc>
          <w:tcPr>
            <w:tcW w:w="3092" w:type="dxa"/>
            <w:shd w:val="clear" w:color="auto" w:fill="F2F2F2" w:themeFill="background1" w:themeFillShade="F2"/>
            <w:vAlign w:val="center"/>
          </w:tcPr>
          <w:p w14:paraId="085E9644" w14:textId="77777777" w:rsidR="003F43D1" w:rsidRPr="002B7BE3" w:rsidRDefault="003F43D1" w:rsidP="003F43D1">
            <w:pPr>
              <w:jc w:val="center"/>
              <w:rPr>
                <w:rFonts w:asciiTheme="minorHAnsi" w:hAnsiTheme="minorHAnsi" w:cstheme="minorHAnsi"/>
                <w:b/>
                <w:bCs/>
                <w:color w:val="auto"/>
              </w:rPr>
            </w:pPr>
            <w:r w:rsidRPr="002B7BE3">
              <w:rPr>
                <w:rFonts w:asciiTheme="minorHAnsi" w:hAnsiTheme="minorHAnsi" w:cstheme="minorHAnsi"/>
                <w:b/>
                <w:bCs/>
                <w:color w:val="auto"/>
              </w:rPr>
              <w:t>Description</w:t>
            </w:r>
          </w:p>
        </w:tc>
      </w:tr>
      <w:tr w:rsidR="00D312B2" w:rsidRPr="002B7BE3" w14:paraId="2067E21E" w14:textId="77777777" w:rsidTr="003F43D1">
        <w:trPr>
          <w:trHeight w:val="360"/>
          <w:jc w:val="center"/>
        </w:trPr>
        <w:tc>
          <w:tcPr>
            <w:tcW w:w="3183" w:type="dxa"/>
          </w:tcPr>
          <w:p w14:paraId="270529FE" w14:textId="77777777" w:rsidR="003F43D1" w:rsidRPr="002B7BE3" w:rsidRDefault="003F43D1" w:rsidP="003F43D1">
            <w:pPr>
              <w:ind w:left="216"/>
              <w:rPr>
                <w:rFonts w:asciiTheme="minorHAnsi" w:hAnsiTheme="minorHAnsi" w:cstheme="minorHAnsi"/>
                <w:b/>
                <w:bCs/>
                <w:color w:val="auto"/>
              </w:rPr>
            </w:pPr>
            <w:r w:rsidRPr="002B7BE3">
              <w:rPr>
                <w:rFonts w:asciiTheme="minorHAnsi" w:hAnsiTheme="minorHAnsi" w:cstheme="minorHAnsi"/>
                <w:b/>
                <w:bCs/>
                <w:color w:val="auto"/>
              </w:rPr>
              <w:t>Communication</w:t>
            </w:r>
          </w:p>
        </w:tc>
        <w:tc>
          <w:tcPr>
            <w:tcW w:w="2250" w:type="dxa"/>
          </w:tcPr>
          <w:p w14:paraId="0C28B2A5" w14:textId="77777777" w:rsidR="003F43D1" w:rsidRPr="002B7BE3" w:rsidRDefault="003F43D1" w:rsidP="00811D34">
            <w:pPr>
              <w:jc w:val="center"/>
              <w:rPr>
                <w:rFonts w:asciiTheme="minorHAnsi" w:hAnsiTheme="minorHAnsi" w:cstheme="minorHAnsi"/>
                <w:b/>
                <w:bCs/>
                <w:color w:val="auto"/>
              </w:rPr>
            </w:pPr>
          </w:p>
        </w:tc>
        <w:tc>
          <w:tcPr>
            <w:tcW w:w="2160" w:type="dxa"/>
          </w:tcPr>
          <w:p w14:paraId="105A0E5B" w14:textId="77777777" w:rsidR="003F43D1" w:rsidRPr="002B7BE3" w:rsidRDefault="003F43D1" w:rsidP="00811D34">
            <w:pPr>
              <w:jc w:val="center"/>
              <w:rPr>
                <w:rFonts w:asciiTheme="minorHAnsi" w:hAnsiTheme="minorHAnsi" w:cstheme="minorHAnsi"/>
                <w:b/>
                <w:bCs/>
                <w:color w:val="auto"/>
              </w:rPr>
            </w:pPr>
          </w:p>
        </w:tc>
        <w:tc>
          <w:tcPr>
            <w:tcW w:w="3092" w:type="dxa"/>
          </w:tcPr>
          <w:p w14:paraId="69E56530" w14:textId="77777777" w:rsidR="003F43D1" w:rsidRPr="002B7BE3" w:rsidRDefault="003F43D1" w:rsidP="00811D34">
            <w:pPr>
              <w:jc w:val="center"/>
              <w:rPr>
                <w:rFonts w:asciiTheme="minorHAnsi" w:hAnsiTheme="minorHAnsi" w:cstheme="minorHAnsi"/>
                <w:b/>
                <w:bCs/>
                <w:color w:val="auto"/>
              </w:rPr>
            </w:pPr>
          </w:p>
        </w:tc>
      </w:tr>
      <w:tr w:rsidR="00D312B2" w:rsidRPr="002B7BE3" w14:paraId="5CA5627C" w14:textId="77777777" w:rsidTr="003F43D1">
        <w:trPr>
          <w:trHeight w:val="360"/>
          <w:jc w:val="center"/>
        </w:trPr>
        <w:tc>
          <w:tcPr>
            <w:tcW w:w="3183" w:type="dxa"/>
          </w:tcPr>
          <w:p w14:paraId="4C5A6028" w14:textId="77777777" w:rsidR="003F43D1" w:rsidRPr="002B7BE3" w:rsidRDefault="003F43D1" w:rsidP="003F43D1">
            <w:pPr>
              <w:ind w:left="216"/>
              <w:rPr>
                <w:rFonts w:asciiTheme="minorHAnsi" w:hAnsiTheme="minorHAnsi" w:cstheme="minorHAnsi"/>
                <w:b/>
                <w:bCs/>
                <w:color w:val="auto"/>
              </w:rPr>
            </w:pPr>
            <w:r w:rsidRPr="002B7BE3">
              <w:rPr>
                <w:rFonts w:asciiTheme="minorHAnsi" w:hAnsiTheme="minorHAnsi" w:cstheme="minorHAnsi"/>
                <w:b/>
                <w:bCs/>
                <w:color w:val="auto"/>
              </w:rPr>
              <w:t>Community Use</w:t>
            </w:r>
          </w:p>
        </w:tc>
        <w:tc>
          <w:tcPr>
            <w:tcW w:w="2250" w:type="dxa"/>
          </w:tcPr>
          <w:p w14:paraId="4227AE68" w14:textId="77777777" w:rsidR="003F43D1" w:rsidRPr="002B7BE3" w:rsidRDefault="003F43D1" w:rsidP="00811D34">
            <w:pPr>
              <w:jc w:val="center"/>
              <w:rPr>
                <w:rFonts w:asciiTheme="minorHAnsi" w:hAnsiTheme="minorHAnsi" w:cstheme="minorHAnsi"/>
                <w:b/>
                <w:bCs/>
                <w:color w:val="auto"/>
              </w:rPr>
            </w:pPr>
          </w:p>
        </w:tc>
        <w:tc>
          <w:tcPr>
            <w:tcW w:w="2160" w:type="dxa"/>
          </w:tcPr>
          <w:p w14:paraId="075A9763" w14:textId="77777777" w:rsidR="003F43D1" w:rsidRPr="002B7BE3" w:rsidRDefault="003F43D1" w:rsidP="00811D34">
            <w:pPr>
              <w:jc w:val="center"/>
              <w:rPr>
                <w:rFonts w:asciiTheme="minorHAnsi" w:hAnsiTheme="minorHAnsi" w:cstheme="minorHAnsi"/>
                <w:b/>
                <w:bCs/>
                <w:color w:val="auto"/>
              </w:rPr>
            </w:pPr>
          </w:p>
        </w:tc>
        <w:tc>
          <w:tcPr>
            <w:tcW w:w="3092" w:type="dxa"/>
          </w:tcPr>
          <w:p w14:paraId="396E6F02" w14:textId="77777777" w:rsidR="003F43D1" w:rsidRPr="002B7BE3" w:rsidRDefault="003F43D1" w:rsidP="00811D34">
            <w:pPr>
              <w:jc w:val="center"/>
              <w:rPr>
                <w:rFonts w:asciiTheme="minorHAnsi" w:hAnsiTheme="minorHAnsi" w:cstheme="minorHAnsi"/>
                <w:b/>
                <w:bCs/>
                <w:color w:val="auto"/>
              </w:rPr>
            </w:pPr>
          </w:p>
        </w:tc>
      </w:tr>
      <w:tr w:rsidR="00D312B2" w:rsidRPr="002B7BE3" w14:paraId="7E597D21" w14:textId="77777777" w:rsidTr="003F43D1">
        <w:trPr>
          <w:trHeight w:val="360"/>
          <w:jc w:val="center"/>
        </w:trPr>
        <w:tc>
          <w:tcPr>
            <w:tcW w:w="3183" w:type="dxa"/>
          </w:tcPr>
          <w:p w14:paraId="4FC0292E" w14:textId="77777777" w:rsidR="003F43D1" w:rsidRPr="002B7BE3" w:rsidRDefault="003F43D1" w:rsidP="003F43D1">
            <w:pPr>
              <w:ind w:left="216"/>
              <w:rPr>
                <w:rFonts w:asciiTheme="minorHAnsi" w:hAnsiTheme="minorHAnsi" w:cstheme="minorHAnsi"/>
                <w:b/>
                <w:bCs/>
                <w:color w:val="auto"/>
              </w:rPr>
            </w:pPr>
            <w:r w:rsidRPr="002B7BE3">
              <w:rPr>
                <w:rFonts w:asciiTheme="minorHAnsi" w:hAnsiTheme="minorHAnsi" w:cstheme="minorHAnsi"/>
                <w:b/>
                <w:bCs/>
                <w:color w:val="auto"/>
              </w:rPr>
              <w:t>Functional Academics</w:t>
            </w:r>
          </w:p>
        </w:tc>
        <w:tc>
          <w:tcPr>
            <w:tcW w:w="2250" w:type="dxa"/>
          </w:tcPr>
          <w:p w14:paraId="19F8A666" w14:textId="77777777" w:rsidR="003F43D1" w:rsidRPr="002B7BE3" w:rsidRDefault="003F43D1" w:rsidP="00811D34">
            <w:pPr>
              <w:jc w:val="center"/>
              <w:rPr>
                <w:rFonts w:asciiTheme="minorHAnsi" w:hAnsiTheme="minorHAnsi" w:cstheme="minorHAnsi"/>
                <w:b/>
                <w:bCs/>
                <w:color w:val="auto"/>
              </w:rPr>
            </w:pPr>
          </w:p>
        </w:tc>
        <w:tc>
          <w:tcPr>
            <w:tcW w:w="2160" w:type="dxa"/>
          </w:tcPr>
          <w:p w14:paraId="731464FA" w14:textId="77777777" w:rsidR="003F43D1" w:rsidRPr="002B7BE3" w:rsidRDefault="003F43D1" w:rsidP="00811D34">
            <w:pPr>
              <w:jc w:val="center"/>
              <w:rPr>
                <w:rFonts w:asciiTheme="minorHAnsi" w:hAnsiTheme="minorHAnsi" w:cstheme="minorHAnsi"/>
                <w:b/>
                <w:bCs/>
                <w:color w:val="auto"/>
              </w:rPr>
            </w:pPr>
          </w:p>
        </w:tc>
        <w:tc>
          <w:tcPr>
            <w:tcW w:w="3092" w:type="dxa"/>
          </w:tcPr>
          <w:p w14:paraId="7072C76C" w14:textId="77777777" w:rsidR="003F43D1" w:rsidRPr="002B7BE3" w:rsidRDefault="003F43D1" w:rsidP="00811D34">
            <w:pPr>
              <w:jc w:val="center"/>
              <w:rPr>
                <w:rFonts w:asciiTheme="minorHAnsi" w:hAnsiTheme="minorHAnsi" w:cstheme="minorHAnsi"/>
                <w:b/>
                <w:bCs/>
                <w:color w:val="auto"/>
              </w:rPr>
            </w:pPr>
          </w:p>
        </w:tc>
      </w:tr>
      <w:tr w:rsidR="00D312B2" w:rsidRPr="002B7BE3" w14:paraId="6C8B1EE5" w14:textId="77777777" w:rsidTr="003F43D1">
        <w:trPr>
          <w:trHeight w:val="360"/>
          <w:jc w:val="center"/>
        </w:trPr>
        <w:tc>
          <w:tcPr>
            <w:tcW w:w="3183" w:type="dxa"/>
          </w:tcPr>
          <w:p w14:paraId="4A2267C7" w14:textId="77777777" w:rsidR="003F43D1" w:rsidRPr="002B7BE3" w:rsidRDefault="003F43D1" w:rsidP="003F43D1">
            <w:pPr>
              <w:ind w:left="216"/>
              <w:rPr>
                <w:rFonts w:asciiTheme="minorHAnsi" w:hAnsiTheme="minorHAnsi" w:cstheme="minorHAnsi"/>
                <w:b/>
                <w:bCs/>
                <w:color w:val="auto"/>
              </w:rPr>
            </w:pPr>
            <w:r w:rsidRPr="002B7BE3">
              <w:rPr>
                <w:rFonts w:asciiTheme="minorHAnsi" w:hAnsiTheme="minorHAnsi" w:cstheme="minorHAnsi"/>
                <w:b/>
                <w:bCs/>
                <w:color w:val="auto"/>
              </w:rPr>
              <w:t>Home Living</w:t>
            </w:r>
          </w:p>
        </w:tc>
        <w:tc>
          <w:tcPr>
            <w:tcW w:w="2250" w:type="dxa"/>
          </w:tcPr>
          <w:p w14:paraId="24F422D3" w14:textId="77777777" w:rsidR="003F43D1" w:rsidRPr="002B7BE3" w:rsidRDefault="003F43D1" w:rsidP="00811D34">
            <w:pPr>
              <w:jc w:val="center"/>
              <w:rPr>
                <w:rFonts w:asciiTheme="minorHAnsi" w:hAnsiTheme="minorHAnsi" w:cstheme="minorHAnsi"/>
                <w:b/>
                <w:bCs/>
                <w:color w:val="auto"/>
              </w:rPr>
            </w:pPr>
          </w:p>
        </w:tc>
        <w:tc>
          <w:tcPr>
            <w:tcW w:w="2160" w:type="dxa"/>
          </w:tcPr>
          <w:p w14:paraId="44E8B0D9" w14:textId="77777777" w:rsidR="003F43D1" w:rsidRPr="002B7BE3" w:rsidRDefault="003F43D1" w:rsidP="00811D34">
            <w:pPr>
              <w:jc w:val="center"/>
              <w:rPr>
                <w:rFonts w:asciiTheme="minorHAnsi" w:hAnsiTheme="minorHAnsi" w:cstheme="minorHAnsi"/>
                <w:b/>
                <w:bCs/>
                <w:color w:val="auto"/>
              </w:rPr>
            </w:pPr>
          </w:p>
        </w:tc>
        <w:tc>
          <w:tcPr>
            <w:tcW w:w="3092" w:type="dxa"/>
          </w:tcPr>
          <w:p w14:paraId="2DD55784" w14:textId="77777777" w:rsidR="003F43D1" w:rsidRPr="002B7BE3" w:rsidRDefault="003F43D1" w:rsidP="00811D34">
            <w:pPr>
              <w:jc w:val="center"/>
              <w:rPr>
                <w:rFonts w:asciiTheme="minorHAnsi" w:hAnsiTheme="minorHAnsi" w:cstheme="minorHAnsi"/>
                <w:b/>
                <w:bCs/>
                <w:color w:val="auto"/>
              </w:rPr>
            </w:pPr>
          </w:p>
        </w:tc>
      </w:tr>
      <w:tr w:rsidR="00D312B2" w:rsidRPr="002B7BE3" w14:paraId="23CC5979" w14:textId="77777777" w:rsidTr="003F43D1">
        <w:trPr>
          <w:trHeight w:val="360"/>
          <w:jc w:val="center"/>
        </w:trPr>
        <w:tc>
          <w:tcPr>
            <w:tcW w:w="3183" w:type="dxa"/>
          </w:tcPr>
          <w:p w14:paraId="302D1D05" w14:textId="77777777" w:rsidR="003F43D1" w:rsidRPr="002B7BE3" w:rsidRDefault="003F43D1" w:rsidP="003F43D1">
            <w:pPr>
              <w:ind w:left="216"/>
              <w:rPr>
                <w:rFonts w:asciiTheme="minorHAnsi" w:hAnsiTheme="minorHAnsi" w:cstheme="minorHAnsi"/>
                <w:b/>
                <w:bCs/>
                <w:color w:val="auto"/>
              </w:rPr>
            </w:pPr>
            <w:r w:rsidRPr="002B7BE3">
              <w:rPr>
                <w:rFonts w:asciiTheme="minorHAnsi" w:hAnsiTheme="minorHAnsi" w:cstheme="minorHAnsi"/>
                <w:b/>
                <w:bCs/>
                <w:color w:val="auto"/>
              </w:rPr>
              <w:t>Health and Safety</w:t>
            </w:r>
          </w:p>
        </w:tc>
        <w:tc>
          <w:tcPr>
            <w:tcW w:w="2250" w:type="dxa"/>
          </w:tcPr>
          <w:p w14:paraId="4DBF1CF6" w14:textId="77777777" w:rsidR="003F43D1" w:rsidRPr="002B7BE3" w:rsidRDefault="003F43D1" w:rsidP="00811D34">
            <w:pPr>
              <w:jc w:val="center"/>
              <w:rPr>
                <w:rFonts w:asciiTheme="minorHAnsi" w:hAnsiTheme="minorHAnsi" w:cstheme="minorHAnsi"/>
                <w:b/>
                <w:bCs/>
                <w:color w:val="auto"/>
              </w:rPr>
            </w:pPr>
          </w:p>
        </w:tc>
        <w:tc>
          <w:tcPr>
            <w:tcW w:w="2160" w:type="dxa"/>
          </w:tcPr>
          <w:p w14:paraId="37C6E288" w14:textId="77777777" w:rsidR="003F43D1" w:rsidRPr="002B7BE3" w:rsidRDefault="003F43D1" w:rsidP="00811D34">
            <w:pPr>
              <w:jc w:val="center"/>
              <w:rPr>
                <w:rFonts w:asciiTheme="minorHAnsi" w:hAnsiTheme="minorHAnsi" w:cstheme="minorHAnsi"/>
                <w:b/>
                <w:bCs/>
                <w:color w:val="auto"/>
              </w:rPr>
            </w:pPr>
          </w:p>
        </w:tc>
        <w:tc>
          <w:tcPr>
            <w:tcW w:w="3092" w:type="dxa"/>
          </w:tcPr>
          <w:p w14:paraId="63ED5B16" w14:textId="77777777" w:rsidR="003F43D1" w:rsidRPr="002B7BE3" w:rsidRDefault="003F43D1" w:rsidP="00811D34">
            <w:pPr>
              <w:jc w:val="center"/>
              <w:rPr>
                <w:rFonts w:asciiTheme="minorHAnsi" w:hAnsiTheme="minorHAnsi" w:cstheme="minorHAnsi"/>
                <w:b/>
                <w:bCs/>
                <w:color w:val="auto"/>
              </w:rPr>
            </w:pPr>
          </w:p>
        </w:tc>
      </w:tr>
      <w:tr w:rsidR="00D312B2" w:rsidRPr="002B7BE3" w14:paraId="1DE0CB1A" w14:textId="77777777" w:rsidTr="003F43D1">
        <w:trPr>
          <w:trHeight w:val="360"/>
          <w:jc w:val="center"/>
        </w:trPr>
        <w:tc>
          <w:tcPr>
            <w:tcW w:w="3183" w:type="dxa"/>
          </w:tcPr>
          <w:p w14:paraId="719141CF" w14:textId="77777777" w:rsidR="003F43D1" w:rsidRPr="002B7BE3" w:rsidRDefault="003F43D1" w:rsidP="003F43D1">
            <w:pPr>
              <w:ind w:left="216"/>
              <w:rPr>
                <w:rFonts w:asciiTheme="minorHAnsi" w:hAnsiTheme="minorHAnsi" w:cstheme="minorHAnsi"/>
                <w:b/>
                <w:bCs/>
                <w:color w:val="auto"/>
              </w:rPr>
            </w:pPr>
            <w:r w:rsidRPr="002B7BE3">
              <w:rPr>
                <w:rFonts w:asciiTheme="minorHAnsi" w:hAnsiTheme="minorHAnsi" w:cstheme="minorHAnsi"/>
                <w:b/>
                <w:bCs/>
                <w:color w:val="auto"/>
              </w:rPr>
              <w:t>Leisure</w:t>
            </w:r>
          </w:p>
        </w:tc>
        <w:tc>
          <w:tcPr>
            <w:tcW w:w="2250" w:type="dxa"/>
          </w:tcPr>
          <w:p w14:paraId="6C968DA5" w14:textId="77777777" w:rsidR="003F43D1" w:rsidRPr="002B7BE3" w:rsidRDefault="003F43D1" w:rsidP="00811D34">
            <w:pPr>
              <w:jc w:val="center"/>
              <w:rPr>
                <w:rFonts w:asciiTheme="minorHAnsi" w:hAnsiTheme="minorHAnsi" w:cstheme="minorHAnsi"/>
                <w:b/>
                <w:bCs/>
                <w:color w:val="auto"/>
              </w:rPr>
            </w:pPr>
          </w:p>
        </w:tc>
        <w:tc>
          <w:tcPr>
            <w:tcW w:w="2160" w:type="dxa"/>
          </w:tcPr>
          <w:p w14:paraId="66C4DF10" w14:textId="77777777" w:rsidR="003F43D1" w:rsidRPr="002B7BE3" w:rsidRDefault="003F43D1" w:rsidP="00811D34">
            <w:pPr>
              <w:jc w:val="center"/>
              <w:rPr>
                <w:rFonts w:asciiTheme="minorHAnsi" w:hAnsiTheme="minorHAnsi" w:cstheme="minorHAnsi"/>
                <w:b/>
                <w:bCs/>
                <w:color w:val="auto"/>
              </w:rPr>
            </w:pPr>
          </w:p>
        </w:tc>
        <w:tc>
          <w:tcPr>
            <w:tcW w:w="3092" w:type="dxa"/>
          </w:tcPr>
          <w:p w14:paraId="29AE46D9" w14:textId="77777777" w:rsidR="003F43D1" w:rsidRPr="002B7BE3" w:rsidRDefault="003F43D1" w:rsidP="00811D34">
            <w:pPr>
              <w:jc w:val="center"/>
              <w:rPr>
                <w:rFonts w:asciiTheme="minorHAnsi" w:hAnsiTheme="minorHAnsi" w:cstheme="minorHAnsi"/>
                <w:b/>
                <w:bCs/>
                <w:color w:val="auto"/>
              </w:rPr>
            </w:pPr>
          </w:p>
        </w:tc>
      </w:tr>
      <w:tr w:rsidR="00D312B2" w:rsidRPr="002B7BE3" w14:paraId="754C4333" w14:textId="77777777" w:rsidTr="003F43D1">
        <w:trPr>
          <w:trHeight w:val="360"/>
          <w:jc w:val="center"/>
        </w:trPr>
        <w:tc>
          <w:tcPr>
            <w:tcW w:w="3183" w:type="dxa"/>
          </w:tcPr>
          <w:p w14:paraId="53DC56DF" w14:textId="77777777" w:rsidR="003F43D1" w:rsidRPr="002B7BE3" w:rsidRDefault="003F43D1" w:rsidP="003F43D1">
            <w:pPr>
              <w:ind w:left="216"/>
              <w:rPr>
                <w:rFonts w:asciiTheme="minorHAnsi" w:hAnsiTheme="minorHAnsi" w:cstheme="minorHAnsi"/>
                <w:b/>
                <w:bCs/>
                <w:color w:val="auto"/>
              </w:rPr>
            </w:pPr>
            <w:r w:rsidRPr="002B7BE3">
              <w:rPr>
                <w:rFonts w:asciiTheme="minorHAnsi" w:hAnsiTheme="minorHAnsi" w:cstheme="minorHAnsi"/>
                <w:b/>
                <w:bCs/>
                <w:color w:val="auto"/>
              </w:rPr>
              <w:t>Self-Care</w:t>
            </w:r>
          </w:p>
        </w:tc>
        <w:tc>
          <w:tcPr>
            <w:tcW w:w="2250" w:type="dxa"/>
          </w:tcPr>
          <w:p w14:paraId="46FD8C37" w14:textId="77777777" w:rsidR="003F43D1" w:rsidRPr="002B7BE3" w:rsidRDefault="003F43D1" w:rsidP="00811D34">
            <w:pPr>
              <w:jc w:val="center"/>
              <w:rPr>
                <w:rFonts w:asciiTheme="minorHAnsi" w:hAnsiTheme="minorHAnsi" w:cstheme="minorHAnsi"/>
                <w:b/>
                <w:bCs/>
                <w:color w:val="auto"/>
              </w:rPr>
            </w:pPr>
          </w:p>
        </w:tc>
        <w:tc>
          <w:tcPr>
            <w:tcW w:w="2160" w:type="dxa"/>
          </w:tcPr>
          <w:p w14:paraId="07F906B5" w14:textId="77777777" w:rsidR="003F43D1" w:rsidRPr="002B7BE3" w:rsidRDefault="003F43D1" w:rsidP="00811D34">
            <w:pPr>
              <w:jc w:val="center"/>
              <w:rPr>
                <w:rFonts w:asciiTheme="minorHAnsi" w:hAnsiTheme="minorHAnsi" w:cstheme="minorHAnsi"/>
                <w:b/>
                <w:bCs/>
                <w:color w:val="auto"/>
              </w:rPr>
            </w:pPr>
          </w:p>
        </w:tc>
        <w:tc>
          <w:tcPr>
            <w:tcW w:w="3092" w:type="dxa"/>
          </w:tcPr>
          <w:p w14:paraId="7782F05E" w14:textId="77777777" w:rsidR="003F43D1" w:rsidRPr="002B7BE3" w:rsidRDefault="003F43D1" w:rsidP="00811D34">
            <w:pPr>
              <w:jc w:val="center"/>
              <w:rPr>
                <w:rFonts w:asciiTheme="minorHAnsi" w:hAnsiTheme="minorHAnsi" w:cstheme="minorHAnsi"/>
                <w:b/>
                <w:bCs/>
                <w:color w:val="auto"/>
              </w:rPr>
            </w:pPr>
          </w:p>
        </w:tc>
      </w:tr>
      <w:tr w:rsidR="00D312B2" w:rsidRPr="002B7BE3" w14:paraId="4CF55BD3" w14:textId="77777777" w:rsidTr="003F43D1">
        <w:trPr>
          <w:trHeight w:val="360"/>
          <w:jc w:val="center"/>
        </w:trPr>
        <w:tc>
          <w:tcPr>
            <w:tcW w:w="3183" w:type="dxa"/>
          </w:tcPr>
          <w:p w14:paraId="09BB01E1" w14:textId="77777777" w:rsidR="003F43D1" w:rsidRPr="002B7BE3" w:rsidRDefault="003F43D1" w:rsidP="003F43D1">
            <w:pPr>
              <w:ind w:left="216"/>
              <w:rPr>
                <w:rFonts w:asciiTheme="minorHAnsi" w:hAnsiTheme="minorHAnsi" w:cstheme="minorHAnsi"/>
                <w:b/>
                <w:bCs/>
                <w:color w:val="auto"/>
              </w:rPr>
            </w:pPr>
            <w:r w:rsidRPr="002B7BE3">
              <w:rPr>
                <w:rFonts w:asciiTheme="minorHAnsi" w:hAnsiTheme="minorHAnsi" w:cstheme="minorHAnsi"/>
                <w:b/>
                <w:bCs/>
                <w:color w:val="auto"/>
              </w:rPr>
              <w:lastRenderedPageBreak/>
              <w:t>Self-Direction</w:t>
            </w:r>
          </w:p>
        </w:tc>
        <w:tc>
          <w:tcPr>
            <w:tcW w:w="2250" w:type="dxa"/>
          </w:tcPr>
          <w:p w14:paraId="6643BC13" w14:textId="77777777" w:rsidR="003F43D1" w:rsidRPr="002B7BE3" w:rsidRDefault="003F43D1" w:rsidP="00811D34">
            <w:pPr>
              <w:jc w:val="center"/>
              <w:rPr>
                <w:rFonts w:asciiTheme="minorHAnsi" w:hAnsiTheme="minorHAnsi" w:cstheme="minorHAnsi"/>
                <w:b/>
                <w:bCs/>
                <w:color w:val="auto"/>
              </w:rPr>
            </w:pPr>
          </w:p>
        </w:tc>
        <w:tc>
          <w:tcPr>
            <w:tcW w:w="2160" w:type="dxa"/>
          </w:tcPr>
          <w:p w14:paraId="4F930C9A" w14:textId="77777777" w:rsidR="003F43D1" w:rsidRPr="002B7BE3" w:rsidRDefault="003F43D1" w:rsidP="00811D34">
            <w:pPr>
              <w:jc w:val="center"/>
              <w:rPr>
                <w:rFonts w:asciiTheme="minorHAnsi" w:hAnsiTheme="minorHAnsi" w:cstheme="minorHAnsi"/>
                <w:b/>
                <w:bCs/>
                <w:color w:val="auto"/>
              </w:rPr>
            </w:pPr>
          </w:p>
        </w:tc>
        <w:tc>
          <w:tcPr>
            <w:tcW w:w="3092" w:type="dxa"/>
          </w:tcPr>
          <w:p w14:paraId="575758C5" w14:textId="77777777" w:rsidR="003F43D1" w:rsidRPr="002B7BE3" w:rsidRDefault="003F43D1" w:rsidP="00811D34">
            <w:pPr>
              <w:jc w:val="center"/>
              <w:rPr>
                <w:rFonts w:asciiTheme="minorHAnsi" w:hAnsiTheme="minorHAnsi" w:cstheme="minorHAnsi"/>
                <w:b/>
                <w:bCs/>
                <w:color w:val="auto"/>
              </w:rPr>
            </w:pPr>
          </w:p>
        </w:tc>
      </w:tr>
      <w:tr w:rsidR="00D312B2" w:rsidRPr="002B7BE3" w14:paraId="48EFABC4" w14:textId="77777777" w:rsidTr="003F43D1">
        <w:trPr>
          <w:trHeight w:val="360"/>
          <w:jc w:val="center"/>
        </w:trPr>
        <w:tc>
          <w:tcPr>
            <w:tcW w:w="3183" w:type="dxa"/>
          </w:tcPr>
          <w:p w14:paraId="7BD09AD2" w14:textId="77777777" w:rsidR="003F43D1" w:rsidRPr="002B7BE3" w:rsidRDefault="003F43D1" w:rsidP="003F43D1">
            <w:pPr>
              <w:ind w:left="216"/>
              <w:rPr>
                <w:rFonts w:asciiTheme="minorHAnsi" w:hAnsiTheme="minorHAnsi" w:cstheme="minorHAnsi"/>
                <w:b/>
                <w:bCs/>
                <w:color w:val="auto"/>
              </w:rPr>
            </w:pPr>
            <w:r w:rsidRPr="002B7BE3">
              <w:rPr>
                <w:rFonts w:asciiTheme="minorHAnsi" w:hAnsiTheme="minorHAnsi" w:cstheme="minorHAnsi"/>
                <w:b/>
                <w:bCs/>
                <w:color w:val="auto"/>
              </w:rPr>
              <w:t>Social</w:t>
            </w:r>
          </w:p>
        </w:tc>
        <w:tc>
          <w:tcPr>
            <w:tcW w:w="2250" w:type="dxa"/>
          </w:tcPr>
          <w:p w14:paraId="0CD05D15" w14:textId="77777777" w:rsidR="003F43D1" w:rsidRPr="002B7BE3" w:rsidRDefault="003F43D1" w:rsidP="00811D34">
            <w:pPr>
              <w:jc w:val="center"/>
              <w:rPr>
                <w:rFonts w:asciiTheme="minorHAnsi" w:hAnsiTheme="minorHAnsi" w:cstheme="minorHAnsi"/>
                <w:b/>
                <w:bCs/>
                <w:color w:val="auto"/>
              </w:rPr>
            </w:pPr>
          </w:p>
        </w:tc>
        <w:tc>
          <w:tcPr>
            <w:tcW w:w="2160" w:type="dxa"/>
          </w:tcPr>
          <w:p w14:paraId="308FAC99" w14:textId="77777777" w:rsidR="003F43D1" w:rsidRPr="002B7BE3" w:rsidRDefault="003F43D1" w:rsidP="00811D34">
            <w:pPr>
              <w:jc w:val="center"/>
              <w:rPr>
                <w:rFonts w:asciiTheme="minorHAnsi" w:hAnsiTheme="minorHAnsi" w:cstheme="minorHAnsi"/>
                <w:b/>
                <w:bCs/>
                <w:color w:val="auto"/>
              </w:rPr>
            </w:pPr>
          </w:p>
        </w:tc>
        <w:tc>
          <w:tcPr>
            <w:tcW w:w="3092" w:type="dxa"/>
          </w:tcPr>
          <w:p w14:paraId="12DD2561" w14:textId="77777777" w:rsidR="003F43D1" w:rsidRPr="002B7BE3" w:rsidRDefault="003F43D1" w:rsidP="00811D34">
            <w:pPr>
              <w:jc w:val="center"/>
              <w:rPr>
                <w:rFonts w:asciiTheme="minorHAnsi" w:hAnsiTheme="minorHAnsi" w:cstheme="minorHAnsi"/>
                <w:b/>
                <w:bCs/>
                <w:color w:val="auto"/>
              </w:rPr>
            </w:pPr>
          </w:p>
        </w:tc>
      </w:tr>
      <w:tr w:rsidR="003F43D1" w:rsidRPr="002B7BE3" w14:paraId="15D15FEF" w14:textId="77777777" w:rsidTr="003F43D1">
        <w:trPr>
          <w:trHeight w:val="360"/>
          <w:jc w:val="center"/>
        </w:trPr>
        <w:tc>
          <w:tcPr>
            <w:tcW w:w="3183" w:type="dxa"/>
          </w:tcPr>
          <w:p w14:paraId="2D9D5A84" w14:textId="77777777" w:rsidR="003F43D1" w:rsidRPr="002B7BE3" w:rsidRDefault="003F43D1" w:rsidP="003F43D1">
            <w:pPr>
              <w:ind w:left="216"/>
              <w:rPr>
                <w:rFonts w:asciiTheme="minorHAnsi" w:hAnsiTheme="minorHAnsi" w:cstheme="minorHAnsi"/>
                <w:b/>
                <w:bCs/>
                <w:color w:val="auto"/>
              </w:rPr>
            </w:pPr>
            <w:r w:rsidRPr="002B7BE3">
              <w:rPr>
                <w:rFonts w:asciiTheme="minorHAnsi" w:hAnsiTheme="minorHAnsi" w:cstheme="minorHAnsi"/>
                <w:b/>
                <w:bCs/>
                <w:color w:val="auto"/>
              </w:rPr>
              <w:t>Work</w:t>
            </w:r>
          </w:p>
        </w:tc>
        <w:tc>
          <w:tcPr>
            <w:tcW w:w="2250" w:type="dxa"/>
          </w:tcPr>
          <w:p w14:paraId="08A64B67" w14:textId="77777777" w:rsidR="003F43D1" w:rsidRPr="002B7BE3" w:rsidRDefault="003F43D1" w:rsidP="00811D34">
            <w:pPr>
              <w:jc w:val="center"/>
              <w:rPr>
                <w:rFonts w:asciiTheme="minorHAnsi" w:hAnsiTheme="minorHAnsi" w:cstheme="minorHAnsi"/>
                <w:b/>
                <w:bCs/>
                <w:color w:val="auto"/>
              </w:rPr>
            </w:pPr>
          </w:p>
        </w:tc>
        <w:tc>
          <w:tcPr>
            <w:tcW w:w="2160" w:type="dxa"/>
          </w:tcPr>
          <w:p w14:paraId="6EA772E6" w14:textId="77777777" w:rsidR="003F43D1" w:rsidRPr="002B7BE3" w:rsidRDefault="003F43D1" w:rsidP="00811D34">
            <w:pPr>
              <w:jc w:val="center"/>
              <w:rPr>
                <w:rFonts w:asciiTheme="minorHAnsi" w:hAnsiTheme="minorHAnsi" w:cstheme="minorHAnsi"/>
                <w:b/>
                <w:bCs/>
                <w:color w:val="auto"/>
              </w:rPr>
            </w:pPr>
          </w:p>
        </w:tc>
        <w:tc>
          <w:tcPr>
            <w:tcW w:w="3092" w:type="dxa"/>
          </w:tcPr>
          <w:p w14:paraId="28EFE282" w14:textId="77777777" w:rsidR="003F43D1" w:rsidRPr="002B7BE3" w:rsidRDefault="003F43D1" w:rsidP="00811D34">
            <w:pPr>
              <w:jc w:val="center"/>
              <w:rPr>
                <w:rFonts w:asciiTheme="minorHAnsi" w:hAnsiTheme="minorHAnsi" w:cstheme="minorHAnsi"/>
                <w:b/>
                <w:bCs/>
                <w:color w:val="auto"/>
              </w:rPr>
            </w:pPr>
          </w:p>
        </w:tc>
      </w:tr>
    </w:tbl>
    <w:p w14:paraId="1C5A0AF9" w14:textId="77777777" w:rsidR="000D7311" w:rsidRPr="002B7BE3" w:rsidRDefault="000D7311" w:rsidP="00022C84">
      <w:pPr>
        <w:jc w:val="center"/>
        <w:rPr>
          <w:rFonts w:asciiTheme="minorHAnsi" w:hAnsiTheme="minorHAnsi" w:cstheme="minorHAnsi"/>
          <w:b/>
          <w:bCs/>
          <w:color w:val="auto"/>
        </w:rPr>
      </w:pPr>
    </w:p>
    <w:p w14:paraId="4563C04F" w14:textId="77777777" w:rsidR="003F43D1" w:rsidRPr="002B7BE3" w:rsidRDefault="003F43D1" w:rsidP="00022C84">
      <w:pPr>
        <w:jc w:val="center"/>
        <w:rPr>
          <w:rFonts w:asciiTheme="minorHAnsi" w:hAnsiTheme="minorHAnsi" w:cstheme="minorHAnsi"/>
          <w:b/>
          <w:bCs/>
          <w:color w:val="auto"/>
        </w:rPr>
      </w:pPr>
    </w:p>
    <w:p w14:paraId="1ED565FA" w14:textId="77777777" w:rsidR="000D7311" w:rsidRPr="002B7BE3" w:rsidRDefault="000D7311" w:rsidP="00022C84">
      <w:pPr>
        <w:jc w:val="center"/>
        <w:rPr>
          <w:rFonts w:asciiTheme="minorHAnsi" w:hAnsiTheme="minorHAnsi" w:cstheme="minorHAnsi"/>
          <w:b/>
          <w:bCs/>
          <w:color w:val="auto"/>
        </w:rPr>
      </w:pPr>
    </w:p>
    <w:p w14:paraId="7BB5E209" w14:textId="77777777" w:rsidR="003F43D1" w:rsidRDefault="003F43D1" w:rsidP="00022C84">
      <w:pPr>
        <w:jc w:val="center"/>
        <w:rPr>
          <w:rFonts w:asciiTheme="minorHAnsi" w:hAnsiTheme="minorHAnsi" w:cstheme="minorHAnsi"/>
          <w:b/>
          <w:bCs/>
          <w:color w:val="auto"/>
        </w:rPr>
      </w:pPr>
    </w:p>
    <w:p w14:paraId="7C90CA4D" w14:textId="77777777" w:rsidR="005B7137" w:rsidRPr="002B7BE3" w:rsidRDefault="005B7137" w:rsidP="00022C84">
      <w:pPr>
        <w:jc w:val="center"/>
        <w:rPr>
          <w:rFonts w:asciiTheme="minorHAnsi" w:hAnsiTheme="minorHAnsi" w:cstheme="minorHAnsi"/>
          <w:b/>
          <w:bCs/>
          <w:color w:val="auto"/>
        </w:rPr>
      </w:pPr>
    </w:p>
    <w:p w14:paraId="7CA96B92" w14:textId="77777777" w:rsidR="00F5042B" w:rsidRPr="002B7BE3" w:rsidRDefault="00F5042B" w:rsidP="00942B6E">
      <w:pPr>
        <w:rPr>
          <w:rFonts w:asciiTheme="minorHAnsi" w:hAnsiTheme="minorHAnsi" w:cstheme="minorHAnsi"/>
          <w:b/>
          <w:bCs/>
          <w:color w:val="auto"/>
        </w:rPr>
      </w:pPr>
    </w:p>
    <w:p w14:paraId="0A90AB91" w14:textId="77777777" w:rsidR="00FD6C7A" w:rsidRPr="002B7BE3" w:rsidRDefault="00FD6C7A" w:rsidP="00972A4D">
      <w:pPr>
        <w:pStyle w:val="ListParagraph"/>
        <w:numPr>
          <w:ilvl w:val="0"/>
          <w:numId w:val="1"/>
        </w:numPr>
        <w:ind w:left="360"/>
        <w:rPr>
          <w:rFonts w:asciiTheme="minorHAnsi" w:eastAsia="Times New Roman" w:hAnsiTheme="minorHAnsi" w:cstheme="minorHAnsi"/>
          <w:b/>
          <w:bCs/>
          <w:i/>
          <w:color w:val="auto"/>
        </w:rPr>
      </w:pPr>
      <w:r w:rsidRPr="002B7BE3">
        <w:rPr>
          <w:rFonts w:asciiTheme="minorHAnsi" w:eastAsia="Times New Roman" w:hAnsiTheme="minorHAnsi" w:cstheme="minorHAnsi"/>
          <w:b/>
          <w:bCs/>
          <w:i/>
          <w:color w:val="auto"/>
        </w:rPr>
        <w:t>Program Goals</w:t>
      </w:r>
    </w:p>
    <w:p w14:paraId="6B127FF6" w14:textId="0B7D9D9E" w:rsidR="00FD6C7A" w:rsidRPr="002B7BE3" w:rsidRDefault="00FD6C7A" w:rsidP="00FD6C7A">
      <w:pPr>
        <w:spacing w:before="16"/>
        <w:ind w:left="440" w:right="299"/>
        <w:jc w:val="both"/>
        <w:rPr>
          <w:rFonts w:asciiTheme="minorHAnsi" w:eastAsia="Times New Roman" w:hAnsiTheme="minorHAnsi" w:cstheme="minorHAnsi"/>
          <w:bCs/>
          <w:color w:val="auto"/>
        </w:rPr>
      </w:pPr>
      <w:r w:rsidRPr="002B7BE3">
        <w:rPr>
          <w:rFonts w:asciiTheme="minorHAnsi" w:eastAsia="Times New Roman" w:hAnsiTheme="minorHAnsi" w:cstheme="minorHAnsi"/>
          <w:bCs/>
          <w:color w:val="auto"/>
        </w:rPr>
        <w:t xml:space="preserve">Within the program goals section of the progress report, the </w:t>
      </w:r>
      <w:r w:rsidR="00F5049C">
        <w:rPr>
          <w:rFonts w:asciiTheme="minorHAnsi" w:eastAsia="Times New Roman" w:hAnsiTheme="minorHAnsi" w:cstheme="minorHAnsi"/>
          <w:bCs/>
          <w:color w:val="auto"/>
        </w:rPr>
        <w:t>p</w:t>
      </w:r>
      <w:r w:rsidRPr="002B7BE3">
        <w:rPr>
          <w:rFonts w:asciiTheme="minorHAnsi" w:eastAsia="Times New Roman" w:hAnsiTheme="minorHAnsi" w:cstheme="minorHAnsi"/>
          <w:bCs/>
          <w:color w:val="auto"/>
        </w:rPr>
        <w:t xml:space="preserve">rovider will report on the progress from the treatment goals outlined </w:t>
      </w:r>
      <w:r w:rsidR="000C3E67" w:rsidRPr="002B7BE3">
        <w:rPr>
          <w:rFonts w:asciiTheme="minorHAnsi" w:eastAsia="Times New Roman" w:hAnsiTheme="minorHAnsi" w:cstheme="minorHAnsi"/>
          <w:bCs/>
          <w:color w:val="auto"/>
        </w:rPr>
        <w:t>by</w:t>
      </w:r>
      <w:r w:rsidRPr="002B7BE3">
        <w:rPr>
          <w:rFonts w:asciiTheme="minorHAnsi" w:eastAsia="Times New Roman" w:hAnsiTheme="minorHAnsi" w:cstheme="minorHAnsi"/>
          <w:bCs/>
          <w:color w:val="auto"/>
        </w:rPr>
        <w:t xml:space="preserve"> the </w:t>
      </w:r>
      <w:r w:rsidR="000C3E67">
        <w:rPr>
          <w:rFonts w:asciiTheme="minorHAnsi" w:eastAsia="Times New Roman" w:hAnsiTheme="minorHAnsi" w:cstheme="minorHAnsi"/>
          <w:bCs/>
          <w:color w:val="auto"/>
        </w:rPr>
        <w:t>FBA</w:t>
      </w:r>
      <w:r w:rsidRPr="002B7BE3">
        <w:rPr>
          <w:rFonts w:asciiTheme="minorHAnsi" w:eastAsia="Times New Roman" w:hAnsiTheme="minorHAnsi" w:cstheme="minorHAnsi"/>
          <w:bCs/>
          <w:color w:val="auto"/>
        </w:rPr>
        <w:t xml:space="preserve">. Graphs need to be included for each treatment goal. Line </w:t>
      </w:r>
      <w:r w:rsidR="00121C18">
        <w:rPr>
          <w:rFonts w:asciiTheme="minorHAnsi" w:eastAsia="Times New Roman" w:hAnsiTheme="minorHAnsi" w:cstheme="minorHAnsi"/>
          <w:bCs/>
          <w:color w:val="auto"/>
        </w:rPr>
        <w:t>p</w:t>
      </w:r>
      <w:r w:rsidRPr="002B7BE3">
        <w:rPr>
          <w:rFonts w:asciiTheme="minorHAnsi" w:eastAsia="Times New Roman" w:hAnsiTheme="minorHAnsi" w:cstheme="minorHAnsi"/>
          <w:bCs/>
          <w:color w:val="auto"/>
        </w:rPr>
        <w:t xml:space="preserve">ercentage </w:t>
      </w:r>
      <w:r w:rsidR="00121C18">
        <w:rPr>
          <w:rFonts w:asciiTheme="minorHAnsi" w:eastAsia="Times New Roman" w:hAnsiTheme="minorHAnsi" w:cstheme="minorHAnsi"/>
          <w:bCs/>
          <w:color w:val="auto"/>
        </w:rPr>
        <w:t>g</w:t>
      </w:r>
      <w:r w:rsidRPr="002B7BE3">
        <w:rPr>
          <w:rFonts w:asciiTheme="minorHAnsi" w:eastAsia="Times New Roman" w:hAnsiTheme="minorHAnsi" w:cstheme="minorHAnsi"/>
          <w:bCs/>
          <w:color w:val="auto"/>
        </w:rPr>
        <w:t xml:space="preserve">raphs should not have more than 3 data paths on a single graph. Providers are encouraged to use cumulative graphs for </w:t>
      </w:r>
      <w:r w:rsidR="00343235" w:rsidRPr="002B7BE3">
        <w:rPr>
          <w:rFonts w:asciiTheme="minorHAnsi" w:eastAsia="Times New Roman" w:hAnsiTheme="minorHAnsi" w:cstheme="minorHAnsi"/>
          <w:bCs/>
          <w:color w:val="auto"/>
        </w:rPr>
        <w:t xml:space="preserve">acquisition </w:t>
      </w:r>
      <w:r w:rsidRPr="002B7BE3">
        <w:rPr>
          <w:rFonts w:asciiTheme="minorHAnsi" w:eastAsia="Times New Roman" w:hAnsiTheme="minorHAnsi" w:cstheme="minorHAnsi"/>
          <w:bCs/>
          <w:color w:val="auto"/>
        </w:rPr>
        <w:t>treatment goals that have many program targets. Graphs should include the following elements:</w:t>
      </w:r>
    </w:p>
    <w:p w14:paraId="3FC3F99A" w14:textId="3B656AF8" w:rsidR="00FD6C7A" w:rsidRPr="002B7BE3" w:rsidRDefault="00FD6C7A" w:rsidP="00972A4D">
      <w:pPr>
        <w:pStyle w:val="ListParagraph"/>
        <w:numPr>
          <w:ilvl w:val="0"/>
          <w:numId w:val="8"/>
        </w:numPr>
        <w:spacing w:before="16"/>
        <w:ind w:right="299"/>
        <w:jc w:val="both"/>
        <w:rPr>
          <w:rFonts w:asciiTheme="minorHAnsi" w:eastAsia="Times New Roman" w:hAnsiTheme="minorHAnsi" w:cstheme="minorHAnsi"/>
          <w:bCs/>
          <w:color w:val="auto"/>
        </w:rPr>
      </w:pPr>
      <w:r w:rsidRPr="002B7BE3">
        <w:rPr>
          <w:rFonts w:asciiTheme="minorHAnsi" w:eastAsia="Times New Roman" w:hAnsiTheme="minorHAnsi" w:cstheme="minorHAnsi"/>
          <w:bCs/>
          <w:color w:val="auto"/>
        </w:rPr>
        <w:t xml:space="preserve">The height of </w:t>
      </w:r>
      <w:r w:rsidR="000C3E67">
        <w:rPr>
          <w:rFonts w:asciiTheme="minorHAnsi" w:eastAsia="Times New Roman" w:hAnsiTheme="minorHAnsi" w:cstheme="minorHAnsi"/>
          <w:bCs/>
          <w:color w:val="auto"/>
        </w:rPr>
        <w:t>g</w:t>
      </w:r>
      <w:r w:rsidRPr="002B7BE3">
        <w:rPr>
          <w:rFonts w:asciiTheme="minorHAnsi" w:eastAsia="Times New Roman" w:hAnsiTheme="minorHAnsi" w:cstheme="minorHAnsi"/>
          <w:bCs/>
          <w:color w:val="auto"/>
        </w:rPr>
        <w:t xml:space="preserve">raphs should be no larger than </w:t>
      </w:r>
      <w:r w:rsidR="005A3AC1" w:rsidRPr="002B7BE3">
        <w:rPr>
          <w:rFonts w:asciiTheme="minorHAnsi" w:eastAsia="Times New Roman" w:hAnsiTheme="minorHAnsi" w:cstheme="minorHAnsi"/>
          <w:bCs/>
          <w:color w:val="auto"/>
        </w:rPr>
        <w:t>3’</w:t>
      </w:r>
      <w:r w:rsidRPr="002B7BE3">
        <w:rPr>
          <w:rFonts w:asciiTheme="minorHAnsi" w:eastAsia="Times New Roman" w:hAnsiTheme="minorHAnsi" w:cstheme="minorHAnsi"/>
          <w:bCs/>
          <w:color w:val="auto"/>
        </w:rPr>
        <w:t xml:space="preserve"> </w:t>
      </w:r>
    </w:p>
    <w:p w14:paraId="5C4B5EE3" w14:textId="77777777" w:rsidR="00FD6C7A" w:rsidRPr="002B7BE3" w:rsidRDefault="00FD6C7A" w:rsidP="00972A4D">
      <w:pPr>
        <w:pStyle w:val="ListParagraph"/>
        <w:numPr>
          <w:ilvl w:val="0"/>
          <w:numId w:val="8"/>
        </w:numPr>
        <w:spacing w:before="16"/>
        <w:ind w:right="299"/>
        <w:jc w:val="both"/>
        <w:rPr>
          <w:rFonts w:asciiTheme="minorHAnsi" w:eastAsia="Times New Roman" w:hAnsiTheme="minorHAnsi" w:cstheme="minorHAnsi"/>
          <w:bCs/>
          <w:color w:val="auto"/>
        </w:rPr>
      </w:pPr>
      <w:r w:rsidRPr="002B7BE3">
        <w:rPr>
          <w:rFonts w:asciiTheme="minorHAnsi" w:eastAsia="Times New Roman" w:hAnsiTheme="minorHAnsi" w:cstheme="minorHAnsi"/>
          <w:bCs/>
          <w:color w:val="auto"/>
        </w:rPr>
        <w:t xml:space="preserve">Graphs should be aligned left </w:t>
      </w:r>
    </w:p>
    <w:p w14:paraId="5284116A" w14:textId="608DE7D0" w:rsidR="00FD6C7A" w:rsidRPr="002B7BE3" w:rsidRDefault="00FD6C7A" w:rsidP="00972A4D">
      <w:pPr>
        <w:pStyle w:val="ListParagraph"/>
        <w:numPr>
          <w:ilvl w:val="0"/>
          <w:numId w:val="8"/>
        </w:numPr>
        <w:spacing w:before="16"/>
        <w:ind w:right="299"/>
        <w:jc w:val="both"/>
        <w:rPr>
          <w:rFonts w:asciiTheme="minorHAnsi" w:eastAsia="Times New Roman" w:hAnsiTheme="minorHAnsi" w:cstheme="minorHAnsi"/>
          <w:bCs/>
          <w:color w:val="auto"/>
        </w:rPr>
      </w:pPr>
      <w:r w:rsidRPr="002B7BE3">
        <w:rPr>
          <w:rFonts w:asciiTheme="minorHAnsi" w:eastAsia="Times New Roman" w:hAnsiTheme="minorHAnsi" w:cstheme="minorHAnsi"/>
          <w:bCs/>
          <w:color w:val="auto"/>
        </w:rPr>
        <w:t xml:space="preserve">Graph </w:t>
      </w:r>
      <w:r w:rsidR="005B38C2">
        <w:rPr>
          <w:rFonts w:asciiTheme="minorHAnsi" w:eastAsia="Times New Roman" w:hAnsiTheme="minorHAnsi" w:cstheme="minorHAnsi"/>
          <w:bCs/>
          <w:color w:val="auto"/>
        </w:rPr>
        <w:t>t</w:t>
      </w:r>
      <w:r w:rsidRPr="002B7BE3">
        <w:rPr>
          <w:rFonts w:asciiTheme="minorHAnsi" w:eastAsia="Times New Roman" w:hAnsiTheme="minorHAnsi" w:cstheme="minorHAnsi"/>
          <w:bCs/>
          <w:color w:val="auto"/>
        </w:rPr>
        <w:t>itle should match the name of the Goal</w:t>
      </w:r>
    </w:p>
    <w:p w14:paraId="2F9CFF61" w14:textId="1E9D11F8" w:rsidR="00FD6C7A" w:rsidRPr="002B7BE3" w:rsidRDefault="00FD6C7A" w:rsidP="00972A4D">
      <w:pPr>
        <w:pStyle w:val="ListParagraph"/>
        <w:numPr>
          <w:ilvl w:val="0"/>
          <w:numId w:val="8"/>
        </w:numPr>
        <w:spacing w:before="16"/>
        <w:ind w:right="299"/>
        <w:jc w:val="both"/>
        <w:rPr>
          <w:rFonts w:asciiTheme="minorHAnsi" w:eastAsia="Times New Roman" w:hAnsiTheme="minorHAnsi" w:cstheme="minorHAnsi"/>
          <w:bCs/>
          <w:color w:val="auto"/>
        </w:rPr>
      </w:pPr>
      <w:r w:rsidRPr="002B7BE3">
        <w:rPr>
          <w:rFonts w:asciiTheme="minorHAnsi" w:eastAsia="Times New Roman" w:hAnsiTheme="minorHAnsi" w:cstheme="minorHAnsi"/>
          <w:bCs/>
          <w:color w:val="auto"/>
        </w:rPr>
        <w:t xml:space="preserve">Y &amp; X axis should correlate with data collection </w:t>
      </w:r>
      <w:r w:rsidR="00694CC4" w:rsidRPr="002B7BE3">
        <w:rPr>
          <w:rFonts w:asciiTheme="minorHAnsi" w:eastAsia="Times New Roman" w:hAnsiTheme="minorHAnsi" w:cstheme="minorHAnsi"/>
          <w:bCs/>
          <w:color w:val="auto"/>
        </w:rPr>
        <w:t>procedures</w:t>
      </w:r>
      <w:r w:rsidRPr="002B7BE3">
        <w:rPr>
          <w:rFonts w:asciiTheme="minorHAnsi" w:eastAsia="Times New Roman" w:hAnsiTheme="minorHAnsi" w:cstheme="minorHAnsi"/>
          <w:bCs/>
          <w:color w:val="auto"/>
        </w:rPr>
        <w:t xml:space="preserve"> and </w:t>
      </w:r>
      <w:r w:rsidR="005A3AC1" w:rsidRPr="002B7BE3">
        <w:rPr>
          <w:rFonts w:asciiTheme="minorHAnsi" w:eastAsia="Times New Roman" w:hAnsiTheme="minorHAnsi" w:cstheme="minorHAnsi"/>
          <w:bCs/>
          <w:color w:val="auto"/>
        </w:rPr>
        <w:t>reported information</w:t>
      </w:r>
      <w:r w:rsidRPr="002B7BE3">
        <w:rPr>
          <w:rFonts w:asciiTheme="minorHAnsi" w:eastAsia="Times New Roman" w:hAnsiTheme="minorHAnsi" w:cstheme="minorHAnsi"/>
          <w:bCs/>
          <w:color w:val="auto"/>
        </w:rPr>
        <w:t xml:space="preserve">. </w:t>
      </w:r>
    </w:p>
    <w:p w14:paraId="34FDE6FC" w14:textId="77777777" w:rsidR="00FD6C7A" w:rsidRPr="002B7BE3" w:rsidRDefault="00FD6C7A" w:rsidP="00972A4D">
      <w:pPr>
        <w:pStyle w:val="ListParagraph"/>
        <w:numPr>
          <w:ilvl w:val="0"/>
          <w:numId w:val="8"/>
        </w:numPr>
        <w:spacing w:before="16"/>
        <w:ind w:right="299"/>
        <w:jc w:val="both"/>
        <w:rPr>
          <w:rFonts w:asciiTheme="minorHAnsi" w:eastAsia="Times New Roman" w:hAnsiTheme="minorHAnsi" w:cstheme="minorHAnsi"/>
          <w:bCs/>
          <w:color w:val="auto"/>
        </w:rPr>
      </w:pPr>
      <w:r w:rsidRPr="002B7BE3">
        <w:rPr>
          <w:rFonts w:asciiTheme="minorHAnsi" w:eastAsia="Times New Roman" w:hAnsiTheme="minorHAnsi" w:cstheme="minorHAnsi"/>
          <w:bCs/>
          <w:color w:val="auto"/>
        </w:rPr>
        <w:t xml:space="preserve">Breaks in data path should include a textbox explaining the break in data. </w:t>
      </w:r>
    </w:p>
    <w:p w14:paraId="0B93149C" w14:textId="77777777" w:rsidR="00FD6C7A" w:rsidRPr="002B7BE3" w:rsidRDefault="00FD6C7A" w:rsidP="00972A4D">
      <w:pPr>
        <w:pStyle w:val="ListParagraph"/>
        <w:numPr>
          <w:ilvl w:val="0"/>
          <w:numId w:val="8"/>
        </w:numPr>
        <w:rPr>
          <w:rFonts w:asciiTheme="minorHAnsi" w:hAnsiTheme="minorHAnsi" w:cstheme="minorHAnsi"/>
          <w:color w:val="auto"/>
        </w:rPr>
      </w:pPr>
      <w:r w:rsidRPr="002B7BE3">
        <w:rPr>
          <w:rFonts w:asciiTheme="minorHAnsi" w:hAnsiTheme="minorHAnsi" w:cstheme="minorHAnsi"/>
          <w:color w:val="auto"/>
        </w:rPr>
        <w:t>All phase change lines have been inserted and labeled</w:t>
      </w:r>
    </w:p>
    <w:p w14:paraId="6DB4A5BD" w14:textId="77777777" w:rsidR="002E1201" w:rsidRPr="002B7BE3" w:rsidRDefault="002E1201" w:rsidP="00277207">
      <w:pPr>
        <w:rPr>
          <w:rFonts w:asciiTheme="minorHAnsi" w:hAnsiTheme="minorHAnsi" w:cstheme="minorHAnsi"/>
          <w:b/>
          <w:bCs/>
          <w:i/>
          <w:iCs/>
          <w:color w:val="FF0000"/>
        </w:rPr>
      </w:pPr>
    </w:p>
    <w:p w14:paraId="521F9AC7" w14:textId="0CA9C271" w:rsidR="00277207" w:rsidRPr="002B7BE3" w:rsidRDefault="002E1201" w:rsidP="00277207">
      <w:pPr>
        <w:rPr>
          <w:rFonts w:asciiTheme="minorHAnsi" w:hAnsiTheme="minorHAnsi" w:cstheme="minorHAnsi"/>
          <w:b/>
          <w:bCs/>
          <w:i/>
          <w:iCs/>
          <w:color w:val="FF0000"/>
        </w:rPr>
      </w:pPr>
      <w:r w:rsidRPr="002B7BE3">
        <w:rPr>
          <w:rFonts w:asciiTheme="minorHAnsi" w:hAnsiTheme="minorHAnsi" w:cstheme="minorHAnsi"/>
          <w:b/>
          <w:bCs/>
          <w:i/>
          <w:iCs/>
          <w:color w:val="FF0000"/>
        </w:rPr>
        <w:t>*Please note: When data is not directly tested, a detailed and clinically supported rationale must be provided. Failure to include this justification may result in denial. Additionally, treatment goals must align with the clinical recommendations and clearly demonstrate efficacy in addressing the Member’s identified needs.</w:t>
      </w:r>
    </w:p>
    <w:p w14:paraId="248A6DF4" w14:textId="77777777" w:rsidR="00FD6C7A" w:rsidRPr="002B7BE3" w:rsidRDefault="00FD6C7A" w:rsidP="00FD6C7A">
      <w:pPr>
        <w:spacing w:before="16"/>
        <w:ind w:left="440" w:right="299"/>
        <w:jc w:val="both"/>
        <w:rPr>
          <w:rFonts w:asciiTheme="minorHAnsi" w:eastAsia="Times New Roman" w:hAnsiTheme="minorHAnsi" w:cstheme="minorHAnsi"/>
          <w:b/>
          <w:bCs/>
          <w:color w:val="auto"/>
        </w:rPr>
      </w:pPr>
    </w:p>
    <w:p w14:paraId="6DA8F5D7" w14:textId="77777777" w:rsidR="00FD6C7A" w:rsidRPr="002B7BE3" w:rsidRDefault="00FD6C7A" w:rsidP="00972A4D">
      <w:pPr>
        <w:numPr>
          <w:ilvl w:val="0"/>
          <w:numId w:val="2"/>
        </w:numPr>
        <w:pBdr>
          <w:top w:val="single" w:sz="4" w:space="1" w:color="auto"/>
          <w:left w:val="single" w:sz="4" w:space="0" w:color="auto"/>
          <w:bottom w:val="single" w:sz="4" w:space="1" w:color="auto"/>
          <w:right w:val="single" w:sz="4" w:space="18" w:color="auto"/>
        </w:pBdr>
        <w:ind w:left="360"/>
        <w:rPr>
          <w:rFonts w:asciiTheme="minorHAnsi" w:hAnsiTheme="minorHAnsi" w:cstheme="minorHAnsi"/>
          <w:b/>
          <w:bCs/>
          <w:color w:val="auto"/>
        </w:rPr>
      </w:pPr>
      <w:r w:rsidRPr="002B7BE3">
        <w:rPr>
          <w:rFonts w:asciiTheme="minorHAnsi" w:hAnsiTheme="minorHAnsi" w:cstheme="minorHAnsi"/>
          <w:b/>
          <w:bCs/>
          <w:color w:val="auto"/>
        </w:rPr>
        <w:t>Behavior:</w:t>
      </w:r>
    </w:p>
    <w:p w14:paraId="05EC2EE6" w14:textId="77777777" w:rsidR="00FD6C7A" w:rsidRPr="002B7BE3" w:rsidRDefault="00FD6C7A" w:rsidP="00FD6C7A">
      <w:pPr>
        <w:jc w:val="both"/>
        <w:rPr>
          <w:rFonts w:asciiTheme="minorHAnsi" w:hAnsiTheme="minorHAnsi" w:cstheme="minorHAnsi"/>
          <w:bCs/>
          <w:color w:val="auto"/>
        </w:rPr>
      </w:pPr>
    </w:p>
    <w:p w14:paraId="50CFCF59" w14:textId="104B29EC" w:rsidR="00FD6C7A" w:rsidRPr="002B7BE3" w:rsidRDefault="00FD6C7A" w:rsidP="00972A4D">
      <w:pPr>
        <w:pStyle w:val="ListParagraph"/>
        <w:numPr>
          <w:ilvl w:val="0"/>
          <w:numId w:val="3"/>
        </w:numPr>
        <w:jc w:val="both"/>
        <w:rPr>
          <w:rFonts w:asciiTheme="minorHAnsi" w:hAnsiTheme="minorHAnsi" w:cstheme="minorHAnsi"/>
          <w:color w:val="auto"/>
        </w:rPr>
      </w:pPr>
      <w:r w:rsidRPr="002B7BE3">
        <w:rPr>
          <w:rFonts w:asciiTheme="minorHAnsi" w:hAnsiTheme="minorHAnsi" w:cstheme="minorHAnsi"/>
          <w:b/>
          <w:color w:val="auto"/>
        </w:rPr>
        <w:t xml:space="preserve">Program Name: </w:t>
      </w:r>
      <w:r w:rsidRPr="002B7BE3">
        <w:rPr>
          <w:rFonts w:asciiTheme="minorHAnsi" w:hAnsiTheme="minorHAnsi" w:cstheme="minorHAnsi"/>
          <w:color w:val="auto"/>
        </w:rPr>
        <w:t xml:space="preserve">Title of program being targeted – </w:t>
      </w:r>
      <w:r w:rsidRPr="002B7BE3">
        <w:rPr>
          <w:rFonts w:asciiTheme="minorHAnsi" w:hAnsiTheme="minorHAnsi" w:cstheme="minorHAnsi"/>
          <w:b/>
          <w:color w:val="auto"/>
        </w:rPr>
        <w:t xml:space="preserve">(Introduced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w:t>
      </w:r>
      <w:r w:rsidRPr="002B7BE3">
        <w:rPr>
          <w:rFonts w:asciiTheme="minorHAnsi" w:hAnsiTheme="minorHAnsi" w:cstheme="minorHAnsi"/>
          <w:b/>
          <w:color w:val="auto"/>
        </w:rPr>
        <w:t xml:space="preserve">) </w:t>
      </w:r>
    </w:p>
    <w:p w14:paraId="4F526019" w14:textId="637310A6"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 xml:space="preserve">Instrumental Goal: </w:t>
      </w:r>
      <w:r w:rsidRPr="002B7BE3">
        <w:rPr>
          <w:rFonts w:asciiTheme="minorHAnsi" w:hAnsiTheme="minorHAnsi" w:cstheme="minorHAnsi"/>
          <w:color w:val="auto"/>
        </w:rPr>
        <w:t xml:space="preserve">(By Date) Objective of the program (make sure this is </w:t>
      </w:r>
      <w:r w:rsidR="00306C73" w:rsidRPr="002B7BE3">
        <w:rPr>
          <w:rFonts w:asciiTheme="minorHAnsi" w:hAnsiTheme="minorHAnsi" w:cstheme="minorHAnsi"/>
          <w:color w:val="auto"/>
        </w:rPr>
        <w:t>measurable</w:t>
      </w:r>
      <w:r w:rsidRPr="002B7BE3">
        <w:rPr>
          <w:rFonts w:asciiTheme="minorHAnsi" w:hAnsiTheme="minorHAnsi" w:cstheme="minorHAnsi"/>
          <w:color w:val="auto"/>
        </w:rPr>
        <w:t>, objective, and specific)</w:t>
      </w:r>
      <w:r w:rsidRPr="002B7BE3">
        <w:rPr>
          <w:rFonts w:asciiTheme="minorHAnsi" w:hAnsiTheme="minorHAnsi" w:cstheme="minorHAnsi"/>
          <w:b/>
          <w:color w:val="auto"/>
        </w:rPr>
        <w:t xml:space="preserve"> </w:t>
      </w:r>
    </w:p>
    <w:p w14:paraId="263D85F6"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Data Collection:</w:t>
      </w:r>
      <w:r w:rsidRPr="002B7BE3">
        <w:rPr>
          <w:rFonts w:asciiTheme="minorHAnsi" w:hAnsiTheme="minorHAnsi" w:cstheme="minorHAnsi"/>
          <w:color w:val="auto"/>
        </w:rPr>
        <w:t xml:space="preserve"> How data will be collected (e.g., first trial data, rate per hour, percentage of opportunities, partial interval recording)</w:t>
      </w:r>
    </w:p>
    <w:p w14:paraId="2148F0E8" w14:textId="77777777" w:rsidR="00FD6C7A" w:rsidRPr="002B7BE3" w:rsidRDefault="00FD6C7A" w:rsidP="00FD6C7A">
      <w:pPr>
        <w:jc w:val="both"/>
        <w:rPr>
          <w:rFonts w:asciiTheme="minorHAnsi" w:hAnsiTheme="minorHAnsi" w:cstheme="minorHAnsi"/>
          <w:bCs/>
          <w:color w:val="auto"/>
        </w:rPr>
      </w:pPr>
      <w:r w:rsidRPr="002B7BE3">
        <w:rPr>
          <w:rFonts w:asciiTheme="minorHAnsi" w:hAnsiTheme="minorHAnsi" w:cstheme="minorHAnsi"/>
          <w:b/>
          <w:color w:val="auto"/>
        </w:rPr>
        <w:lastRenderedPageBreak/>
        <w:t xml:space="preserve">Mastery Criteria: </w:t>
      </w:r>
      <w:r w:rsidRPr="002B7BE3">
        <w:rPr>
          <w:rFonts w:asciiTheme="minorHAnsi" w:hAnsiTheme="minorHAnsi" w:cstheme="minorHAnsi"/>
          <w:color w:val="auto"/>
        </w:rPr>
        <w:t>How you will measure mastery (e.g., 3 consecutive sessions of correct responding)</w:t>
      </w:r>
    </w:p>
    <w:p w14:paraId="064EB326" w14:textId="06B89615"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Generalization Criteria</w:t>
      </w:r>
      <w:r w:rsidR="004430C9" w:rsidRPr="002B7BE3">
        <w:rPr>
          <w:rFonts w:asciiTheme="minorHAnsi" w:hAnsiTheme="minorHAnsi" w:cstheme="minorHAnsi"/>
          <w:b/>
          <w:color w:val="auto"/>
        </w:rPr>
        <w:t>:</w:t>
      </w:r>
      <w:r w:rsidR="004430C9" w:rsidRPr="002B7BE3">
        <w:rPr>
          <w:rFonts w:asciiTheme="minorHAnsi" w:hAnsiTheme="minorHAnsi" w:cstheme="minorHAnsi"/>
          <w:color w:val="auto"/>
        </w:rPr>
        <w:t xml:space="preserve"> How</w:t>
      </w:r>
      <w:r w:rsidRPr="002B7BE3">
        <w:rPr>
          <w:rFonts w:asciiTheme="minorHAnsi" w:hAnsiTheme="minorHAnsi" w:cstheme="minorHAnsi"/>
          <w:color w:val="auto"/>
        </w:rPr>
        <w:t xml:space="preserve"> you will measure if the skill is generalized (e.g., Across 3 people, 3 settings, and 3 exemplars)</w:t>
      </w:r>
    </w:p>
    <w:p w14:paraId="143B7B7E"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current skill level including a baseline measurement that EXACTLY matches the mastery criteria of the goal.</w:t>
      </w:r>
    </w:p>
    <w:p w14:paraId="48FD5D93" w14:textId="4826C9F7" w:rsidR="00FD6C7A" w:rsidRPr="002B7BE3" w:rsidRDefault="00FD6C7A" w:rsidP="00FD6C7A">
      <w:pPr>
        <w:jc w:val="both"/>
        <w:rPr>
          <w:rFonts w:asciiTheme="minorHAnsi" w:hAnsiTheme="minorHAnsi" w:cstheme="minorHAnsi"/>
          <w:b/>
          <w:bCs/>
          <w:color w:val="auto"/>
        </w:rPr>
      </w:pPr>
      <w:r w:rsidRPr="002B7BE3">
        <w:rPr>
          <w:rFonts w:asciiTheme="minorHAnsi" w:hAnsiTheme="minorHAnsi" w:cstheme="minorHAnsi"/>
          <w:b/>
          <w:color w:val="auto"/>
        </w:rPr>
        <w:t xml:space="preserve">Progress: In Progress/Goal Met/On Hold/Modified/In Maintenance/Discontinued – </w:t>
      </w:r>
      <w:r w:rsidRPr="002B7BE3">
        <w:rPr>
          <w:rFonts w:asciiTheme="minorHAnsi" w:hAnsiTheme="minorHAnsi" w:cstheme="minorHAnsi"/>
          <w:color w:val="auto"/>
        </w:rPr>
        <w:t>Include specific information about progress made towards this goal, which may include: Each goal should include a brief narrative on mastered program targets, current program targets in acquisition, the prompting and fading procedures utilized during the reporting period, and the teaching plan for the upcoming reporting period.</w:t>
      </w:r>
      <w:r w:rsidR="003B187F" w:rsidRPr="002B7BE3">
        <w:rPr>
          <w:rFonts w:asciiTheme="minorHAnsi" w:hAnsiTheme="minorHAnsi" w:cstheme="minorHAnsi"/>
          <w:color w:val="auto"/>
        </w:rPr>
        <w:t xml:space="preserve"> Provider should address variability </w:t>
      </w:r>
      <w:r w:rsidR="00447A4B" w:rsidRPr="002B7BE3">
        <w:rPr>
          <w:rFonts w:asciiTheme="minorHAnsi" w:hAnsiTheme="minorHAnsi" w:cstheme="minorHAnsi"/>
          <w:color w:val="auto"/>
        </w:rPr>
        <w:t xml:space="preserve">demonstrated in the graph and </w:t>
      </w:r>
      <w:r w:rsidR="00A74B97" w:rsidRPr="002B7BE3">
        <w:rPr>
          <w:rFonts w:asciiTheme="minorHAnsi" w:hAnsiTheme="minorHAnsi" w:cstheme="minorHAnsi"/>
          <w:color w:val="auto"/>
        </w:rPr>
        <w:t>plan to address.</w:t>
      </w:r>
    </w:p>
    <w:p w14:paraId="3AFBB136" w14:textId="77777777" w:rsidR="00FD6C7A" w:rsidRPr="002B7BE3" w:rsidRDefault="00FD6C7A" w:rsidP="00FD6C7A">
      <w:pPr>
        <w:rPr>
          <w:rFonts w:asciiTheme="minorHAnsi" w:hAnsiTheme="minorHAnsi" w:cstheme="minorHAnsi"/>
          <w:color w:val="auto"/>
        </w:rPr>
      </w:pPr>
    </w:p>
    <w:p w14:paraId="64CA322B" w14:textId="77777777" w:rsidR="00FD6C7A" w:rsidRPr="002B7BE3" w:rsidRDefault="00FD6C7A" w:rsidP="00FD6C7A">
      <w:pPr>
        <w:rPr>
          <w:rFonts w:asciiTheme="minorHAnsi" w:hAnsiTheme="minorHAnsi" w:cstheme="minorHAnsi"/>
          <w:color w:val="auto"/>
        </w:rPr>
      </w:pPr>
      <w:r w:rsidRPr="002B7BE3">
        <w:rPr>
          <w:rFonts w:asciiTheme="minorHAnsi" w:hAnsiTheme="minorHAnsi" w:cstheme="minorHAnsi"/>
          <w:color w:val="auto"/>
        </w:rPr>
        <w:t>(Insert graph – align left on the page)</w:t>
      </w:r>
    </w:p>
    <w:p w14:paraId="3BF37563" w14:textId="77777777" w:rsidR="00FD6C7A" w:rsidRPr="002B7BE3" w:rsidRDefault="00FD6C7A" w:rsidP="00FD6C7A">
      <w:pPr>
        <w:jc w:val="both"/>
        <w:rPr>
          <w:rFonts w:asciiTheme="minorHAnsi" w:hAnsiTheme="minorHAnsi" w:cstheme="minorHAnsi"/>
          <w:color w:val="auto"/>
        </w:rPr>
      </w:pPr>
    </w:p>
    <w:p w14:paraId="05EB21AC" w14:textId="72626005" w:rsidR="00FD6C7A" w:rsidRPr="002B7BE3" w:rsidRDefault="00FD6C7A" w:rsidP="00FD6C7A">
      <w:pPr>
        <w:rPr>
          <w:rFonts w:asciiTheme="minorHAnsi" w:hAnsiTheme="minorHAnsi" w:cstheme="minorHAnsi"/>
          <w:b/>
          <w:color w:val="auto"/>
        </w:rPr>
      </w:pPr>
      <w:r w:rsidRPr="002B7BE3">
        <w:rPr>
          <w:rFonts w:asciiTheme="minorHAnsi" w:hAnsiTheme="minorHAnsi" w:cstheme="minorHAnsi"/>
          <w:b/>
          <w:color w:val="auto"/>
          <w:u w:val="single"/>
        </w:rPr>
        <w:t xml:space="preserve">Revised </w:t>
      </w:r>
      <w:r w:rsidR="00694CC4" w:rsidRPr="002B7BE3">
        <w:rPr>
          <w:rFonts w:asciiTheme="minorHAnsi" w:hAnsiTheme="minorHAnsi" w:cstheme="minorHAnsi"/>
          <w:b/>
          <w:color w:val="auto"/>
          <w:u w:val="single"/>
        </w:rPr>
        <w:t xml:space="preserve">Goal </w:t>
      </w:r>
      <w:r w:rsidR="00694CC4" w:rsidRPr="002B7BE3">
        <w:rPr>
          <w:rFonts w:asciiTheme="minorHAnsi" w:hAnsiTheme="minorHAnsi" w:cstheme="minorHAnsi"/>
          <w:b/>
          <w:color w:val="auto"/>
        </w:rPr>
        <w:t>(</w:t>
      </w:r>
      <w:r w:rsidRPr="002B7BE3">
        <w:rPr>
          <w:rFonts w:asciiTheme="minorHAnsi" w:hAnsiTheme="minorHAnsi" w:cstheme="minorHAnsi"/>
          <w:b/>
          <w:color w:val="auto"/>
        </w:rPr>
        <w:t>When Modifying/Revising a Goal</w:t>
      </w:r>
      <w:r w:rsidR="004430C9">
        <w:rPr>
          <w:rFonts w:asciiTheme="minorHAnsi" w:hAnsiTheme="minorHAnsi" w:cstheme="minorHAnsi"/>
          <w:b/>
          <w:color w:val="auto"/>
        </w:rPr>
        <w:t>,</w:t>
      </w:r>
      <w:r w:rsidRPr="002B7BE3">
        <w:rPr>
          <w:rFonts w:asciiTheme="minorHAnsi" w:hAnsiTheme="minorHAnsi" w:cstheme="minorHAnsi"/>
          <w:b/>
          <w:color w:val="auto"/>
        </w:rPr>
        <w:t xml:space="preserve"> use the title Revised Goal with the revised goal and progress)</w:t>
      </w:r>
    </w:p>
    <w:p w14:paraId="28777AA2" w14:textId="45AF732B" w:rsidR="00FD6C7A" w:rsidRPr="002B7BE3" w:rsidRDefault="00FD6C7A" w:rsidP="00972A4D">
      <w:pPr>
        <w:pStyle w:val="ListParagraph"/>
        <w:numPr>
          <w:ilvl w:val="0"/>
          <w:numId w:val="3"/>
        </w:numPr>
        <w:jc w:val="both"/>
        <w:rPr>
          <w:rFonts w:asciiTheme="minorHAnsi" w:hAnsiTheme="minorHAnsi" w:cstheme="minorHAnsi"/>
          <w:color w:val="auto"/>
        </w:rPr>
      </w:pPr>
      <w:r w:rsidRPr="002B7BE3">
        <w:rPr>
          <w:rFonts w:asciiTheme="minorHAnsi" w:hAnsiTheme="minorHAnsi" w:cstheme="minorHAnsi"/>
          <w:b/>
          <w:color w:val="auto"/>
        </w:rPr>
        <w:t xml:space="preserve">Program Name: </w:t>
      </w:r>
      <w:r w:rsidRPr="002B7BE3">
        <w:rPr>
          <w:rFonts w:asciiTheme="minorHAnsi" w:hAnsiTheme="minorHAnsi" w:cstheme="minorHAnsi"/>
          <w:color w:val="auto"/>
        </w:rPr>
        <w:t xml:space="preserve">Title of program being targeted – </w:t>
      </w:r>
      <w:r w:rsidRPr="002B7BE3">
        <w:rPr>
          <w:rFonts w:asciiTheme="minorHAnsi" w:hAnsiTheme="minorHAnsi" w:cstheme="minorHAnsi"/>
          <w:b/>
          <w:color w:val="auto"/>
        </w:rPr>
        <w:t xml:space="preserve">(Introduced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 xml:space="preserve">) </w:t>
      </w:r>
    </w:p>
    <w:p w14:paraId="0AA866B5" w14:textId="5467C1D9" w:rsidR="00FD6C7A" w:rsidRPr="002B7BE3" w:rsidRDefault="00FD6C7A" w:rsidP="00FD6C7A">
      <w:pPr>
        <w:jc w:val="both"/>
        <w:rPr>
          <w:rFonts w:asciiTheme="minorHAnsi" w:hAnsiTheme="minorHAnsi" w:cstheme="minorHAnsi"/>
          <w:b/>
          <w:color w:val="auto"/>
        </w:rPr>
      </w:pPr>
      <w:r w:rsidRPr="002B7BE3">
        <w:rPr>
          <w:rFonts w:asciiTheme="minorHAnsi" w:hAnsiTheme="minorHAnsi" w:cstheme="minorHAnsi"/>
          <w:b/>
          <w:color w:val="auto"/>
        </w:rPr>
        <w:t xml:space="preserve">Instrumental Goal: </w:t>
      </w:r>
      <w:r w:rsidRPr="002B7BE3">
        <w:rPr>
          <w:rFonts w:asciiTheme="minorHAnsi" w:hAnsiTheme="minorHAnsi" w:cstheme="minorHAnsi"/>
          <w:color w:val="auto"/>
        </w:rPr>
        <w:t xml:space="preserve">(By Date) Objective of the program (make sure this is </w:t>
      </w:r>
      <w:r w:rsidR="002E1201" w:rsidRPr="002B7BE3">
        <w:rPr>
          <w:rFonts w:asciiTheme="minorHAnsi" w:hAnsiTheme="minorHAnsi" w:cstheme="minorHAnsi"/>
          <w:color w:val="auto"/>
        </w:rPr>
        <w:t>measurable</w:t>
      </w:r>
      <w:r w:rsidRPr="002B7BE3">
        <w:rPr>
          <w:rFonts w:asciiTheme="minorHAnsi" w:hAnsiTheme="minorHAnsi" w:cstheme="minorHAnsi"/>
          <w:color w:val="auto"/>
        </w:rPr>
        <w:t>, objective, and specific)</w:t>
      </w:r>
      <w:r w:rsidRPr="002B7BE3">
        <w:rPr>
          <w:rFonts w:asciiTheme="minorHAnsi" w:hAnsiTheme="minorHAnsi" w:cstheme="minorHAnsi"/>
          <w:b/>
          <w:color w:val="auto"/>
        </w:rPr>
        <w:t xml:space="preserve"> </w:t>
      </w:r>
    </w:p>
    <w:p w14:paraId="3C95582F" w14:textId="2C669DE5" w:rsidR="0013383C" w:rsidRPr="002B7BE3" w:rsidRDefault="0013383C" w:rsidP="00FD6C7A">
      <w:pPr>
        <w:jc w:val="both"/>
        <w:rPr>
          <w:rFonts w:asciiTheme="minorHAnsi" w:hAnsiTheme="minorHAnsi" w:cstheme="minorHAnsi"/>
          <w:color w:val="FF0000"/>
        </w:rPr>
      </w:pPr>
      <w:r w:rsidRPr="002B7BE3">
        <w:rPr>
          <w:rFonts w:asciiTheme="minorHAnsi" w:hAnsiTheme="minorHAnsi" w:cstheme="minorHAnsi"/>
          <w:b/>
          <w:color w:val="FF0000"/>
        </w:rPr>
        <w:t>Clinical Justification for Revised Goal:</w:t>
      </w:r>
      <w:r w:rsidRPr="002B7BE3">
        <w:rPr>
          <w:rFonts w:asciiTheme="minorHAnsi" w:hAnsiTheme="minorHAnsi" w:cstheme="minorHAnsi"/>
          <w:color w:val="FF0000"/>
        </w:rPr>
        <w:t xml:space="preserve"> (Include rationale of why goal is medically necessary or socially significant) </w:t>
      </w:r>
    </w:p>
    <w:p w14:paraId="7978D6A9"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Data Collection:</w:t>
      </w:r>
      <w:r w:rsidRPr="002B7BE3">
        <w:rPr>
          <w:rFonts w:asciiTheme="minorHAnsi" w:hAnsiTheme="minorHAnsi" w:cstheme="minorHAnsi"/>
          <w:color w:val="auto"/>
        </w:rPr>
        <w:t xml:space="preserve"> How data will be collected (e.g., first trial data, rate per hour, percentage of opportunities, partial interval recording)</w:t>
      </w:r>
    </w:p>
    <w:p w14:paraId="2BD01858" w14:textId="77777777" w:rsidR="00FD6C7A" w:rsidRPr="002B7BE3" w:rsidRDefault="00FD6C7A" w:rsidP="00FD6C7A">
      <w:pPr>
        <w:jc w:val="both"/>
        <w:rPr>
          <w:rFonts w:asciiTheme="minorHAnsi" w:hAnsiTheme="minorHAnsi" w:cstheme="minorHAnsi"/>
          <w:bCs/>
          <w:color w:val="auto"/>
        </w:rPr>
      </w:pPr>
      <w:r w:rsidRPr="002B7BE3">
        <w:rPr>
          <w:rFonts w:asciiTheme="minorHAnsi" w:hAnsiTheme="minorHAnsi" w:cstheme="minorHAnsi"/>
          <w:b/>
          <w:color w:val="auto"/>
        </w:rPr>
        <w:t xml:space="preserve">Mastery Criteria: </w:t>
      </w:r>
      <w:r w:rsidRPr="002B7BE3">
        <w:rPr>
          <w:rFonts w:asciiTheme="minorHAnsi" w:hAnsiTheme="minorHAnsi" w:cstheme="minorHAnsi"/>
          <w:color w:val="auto"/>
        </w:rPr>
        <w:t>How you will measure mastery (e.g., 3 consecutive sessions of correct responding)</w:t>
      </w:r>
    </w:p>
    <w:p w14:paraId="6942A0B0" w14:textId="0C1F038C"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Generalization Criteria</w:t>
      </w:r>
      <w:r w:rsidR="002E1201" w:rsidRPr="002B7BE3">
        <w:rPr>
          <w:rFonts w:asciiTheme="minorHAnsi" w:hAnsiTheme="minorHAnsi" w:cstheme="minorHAnsi"/>
          <w:b/>
          <w:color w:val="auto"/>
        </w:rPr>
        <w:t>:</w:t>
      </w:r>
      <w:r w:rsidR="002E1201" w:rsidRPr="002B7BE3">
        <w:rPr>
          <w:rFonts w:asciiTheme="minorHAnsi" w:hAnsiTheme="minorHAnsi" w:cstheme="minorHAnsi"/>
          <w:color w:val="auto"/>
        </w:rPr>
        <w:t xml:space="preserve"> How</w:t>
      </w:r>
      <w:r w:rsidRPr="002B7BE3">
        <w:rPr>
          <w:rFonts w:asciiTheme="minorHAnsi" w:hAnsiTheme="minorHAnsi" w:cstheme="minorHAnsi"/>
          <w:color w:val="auto"/>
        </w:rPr>
        <w:t xml:space="preserve"> you will measure if the skill is generalized (e.g., Across 3 people, 3 settings, and 3 exemplars)</w:t>
      </w:r>
    </w:p>
    <w:p w14:paraId="3C1B6D09"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current skill level including a baseline measurement that EXACTLY matches the mastery criteria of the goal.</w:t>
      </w:r>
    </w:p>
    <w:p w14:paraId="0332B7BB" w14:textId="77777777" w:rsidR="00FD6C7A" w:rsidRPr="002B7BE3" w:rsidRDefault="00FD6C7A" w:rsidP="00FD6C7A">
      <w:pPr>
        <w:jc w:val="both"/>
        <w:rPr>
          <w:rFonts w:asciiTheme="minorHAnsi" w:hAnsiTheme="minorHAnsi" w:cstheme="minorHAnsi"/>
          <w:b/>
          <w:bCs/>
          <w:color w:val="auto"/>
        </w:rPr>
      </w:pPr>
      <w:r w:rsidRPr="002B7BE3">
        <w:rPr>
          <w:rFonts w:asciiTheme="minorHAnsi" w:hAnsiTheme="minorHAnsi" w:cstheme="minorHAnsi"/>
          <w:b/>
          <w:color w:val="auto"/>
        </w:rPr>
        <w:t xml:space="preserve">Progress: In Progress/Goal Met/On Hold/Modified/In Maintenance/Discontinued – </w:t>
      </w:r>
      <w:r w:rsidRPr="002B7BE3">
        <w:rPr>
          <w:rFonts w:asciiTheme="minorHAnsi" w:hAnsiTheme="minorHAnsi" w:cstheme="minorHAnsi"/>
          <w:color w:val="auto"/>
        </w:rPr>
        <w:t>Include specific information about progress made towards this goal, which may include: Each goal should include a brief narrative on mastered program targets, current program targets in acquisition, the prompting and fading procedures utilized during the reporting period, and the teaching plan for the upcoming reporting period.</w:t>
      </w:r>
    </w:p>
    <w:p w14:paraId="4BBF4305" w14:textId="77777777" w:rsidR="00FD6C7A" w:rsidRPr="002B7BE3" w:rsidRDefault="00FD6C7A" w:rsidP="00FD6C7A">
      <w:pPr>
        <w:rPr>
          <w:rFonts w:asciiTheme="minorHAnsi" w:hAnsiTheme="minorHAnsi" w:cstheme="minorHAnsi"/>
          <w:color w:val="auto"/>
        </w:rPr>
      </w:pPr>
    </w:p>
    <w:p w14:paraId="037AF89B" w14:textId="77777777" w:rsidR="00FD6C7A" w:rsidRPr="002B7BE3" w:rsidRDefault="00FD6C7A" w:rsidP="00FD6C7A">
      <w:pPr>
        <w:rPr>
          <w:rFonts w:asciiTheme="minorHAnsi" w:hAnsiTheme="minorHAnsi" w:cstheme="minorHAnsi"/>
          <w:color w:val="auto"/>
        </w:rPr>
      </w:pPr>
      <w:r w:rsidRPr="002B7BE3">
        <w:rPr>
          <w:rFonts w:asciiTheme="minorHAnsi" w:hAnsiTheme="minorHAnsi" w:cstheme="minorHAnsi"/>
          <w:color w:val="auto"/>
        </w:rPr>
        <w:t>(Insert graph – align left on the page)</w:t>
      </w:r>
    </w:p>
    <w:p w14:paraId="56F9D97C" w14:textId="77777777" w:rsidR="00FD6C7A" w:rsidRPr="002B7BE3" w:rsidRDefault="00FD6C7A" w:rsidP="00FD6C7A">
      <w:pPr>
        <w:jc w:val="both"/>
        <w:rPr>
          <w:rFonts w:asciiTheme="minorHAnsi" w:hAnsiTheme="minorHAnsi" w:cstheme="minorHAnsi"/>
          <w:bCs/>
          <w:color w:val="auto"/>
        </w:rPr>
      </w:pPr>
    </w:p>
    <w:p w14:paraId="4A1960CF" w14:textId="063A1924" w:rsidR="00FD6C7A" w:rsidRPr="002B7BE3" w:rsidRDefault="00FD6C7A" w:rsidP="00FD6C7A">
      <w:pPr>
        <w:rPr>
          <w:rFonts w:asciiTheme="minorHAnsi" w:hAnsiTheme="minorHAnsi" w:cstheme="minorHAnsi"/>
          <w:b/>
          <w:color w:val="auto"/>
          <w:u w:val="single"/>
        </w:rPr>
      </w:pPr>
      <w:r w:rsidRPr="002B7BE3">
        <w:rPr>
          <w:rFonts w:asciiTheme="minorHAnsi" w:hAnsiTheme="minorHAnsi" w:cstheme="minorHAnsi"/>
          <w:b/>
          <w:color w:val="auto"/>
          <w:u w:val="single"/>
        </w:rPr>
        <w:t>New Goal(</w:t>
      </w:r>
      <w:r w:rsidR="004430C9" w:rsidRPr="002B7BE3">
        <w:rPr>
          <w:rFonts w:asciiTheme="minorHAnsi" w:hAnsiTheme="minorHAnsi" w:cstheme="minorHAnsi"/>
          <w:b/>
          <w:color w:val="auto"/>
          <w:u w:val="single"/>
        </w:rPr>
        <w:t>s) (</w:t>
      </w:r>
      <w:r w:rsidRPr="002B7BE3">
        <w:rPr>
          <w:rFonts w:asciiTheme="minorHAnsi" w:hAnsiTheme="minorHAnsi" w:cstheme="minorHAnsi"/>
          <w:b/>
          <w:color w:val="auto"/>
        </w:rPr>
        <w:t>When adding a new Goal within this section use the title New Goal(s) with the new goal)</w:t>
      </w:r>
    </w:p>
    <w:p w14:paraId="2992E092" w14:textId="77777777" w:rsidR="007B2440" w:rsidRPr="002B7BE3" w:rsidRDefault="007B2440" w:rsidP="007B2440">
      <w:pPr>
        <w:pStyle w:val="ListParagraph"/>
        <w:numPr>
          <w:ilvl w:val="0"/>
          <w:numId w:val="3"/>
        </w:numPr>
        <w:jc w:val="both"/>
        <w:rPr>
          <w:rFonts w:asciiTheme="minorHAnsi" w:hAnsiTheme="minorHAnsi" w:cstheme="minorHAnsi"/>
          <w:color w:val="000000" w:themeColor="text1"/>
        </w:rPr>
      </w:pPr>
      <w:r w:rsidRPr="002B7BE3">
        <w:rPr>
          <w:rFonts w:asciiTheme="minorHAnsi" w:hAnsiTheme="minorHAnsi" w:cstheme="minorHAnsi"/>
          <w:b/>
          <w:color w:val="000000" w:themeColor="text1"/>
        </w:rPr>
        <w:t xml:space="preserve">Program Name: </w:t>
      </w:r>
      <w:r w:rsidRPr="002B7BE3">
        <w:rPr>
          <w:rFonts w:asciiTheme="minorHAnsi" w:hAnsiTheme="minorHAnsi" w:cstheme="minorHAnsi"/>
          <w:color w:val="000000" w:themeColor="text1"/>
        </w:rPr>
        <w:t>Title of program being targeted</w:t>
      </w:r>
    </w:p>
    <w:p w14:paraId="02BDF950"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 xml:space="preserve">Instrumental Goal: </w:t>
      </w:r>
      <w:r w:rsidRPr="002B7BE3">
        <w:rPr>
          <w:rFonts w:asciiTheme="minorHAnsi" w:hAnsiTheme="minorHAnsi" w:cstheme="minorHAnsi"/>
          <w:color w:val="000000" w:themeColor="text1"/>
        </w:rPr>
        <w:t>(By Date) Objective of the program (make sure this is measurable, objective, and specific)</w:t>
      </w:r>
    </w:p>
    <w:p w14:paraId="4D123559" w14:textId="77777777" w:rsidR="007B2440" w:rsidRPr="002B7BE3" w:rsidRDefault="007B2440" w:rsidP="007B2440">
      <w:pPr>
        <w:jc w:val="both"/>
        <w:rPr>
          <w:rFonts w:asciiTheme="minorHAnsi" w:hAnsiTheme="minorHAnsi" w:cstheme="minorHAnsi"/>
          <w:b/>
          <w:bCs/>
          <w:color w:val="FF0000"/>
        </w:rPr>
      </w:pPr>
      <w:r w:rsidRPr="002B7BE3">
        <w:rPr>
          <w:rFonts w:asciiTheme="minorHAnsi" w:hAnsiTheme="minorHAnsi" w:cstheme="minorHAnsi"/>
          <w:color w:val="FF0000"/>
        </w:rPr>
        <w:tab/>
      </w:r>
      <w:r w:rsidRPr="002B7BE3">
        <w:rPr>
          <w:rFonts w:asciiTheme="minorHAnsi" w:hAnsiTheme="minorHAnsi" w:cstheme="minorHAnsi"/>
          <w:b/>
          <w:bCs/>
          <w:color w:val="FF0000"/>
        </w:rPr>
        <w:t>Short term:</w:t>
      </w:r>
    </w:p>
    <w:p w14:paraId="4E957585" w14:textId="77777777" w:rsidR="007B2440" w:rsidRPr="002B7BE3" w:rsidRDefault="007B2440" w:rsidP="007B2440">
      <w:pPr>
        <w:jc w:val="both"/>
        <w:rPr>
          <w:rFonts w:asciiTheme="minorHAnsi" w:hAnsiTheme="minorHAnsi" w:cstheme="minorHAnsi"/>
          <w:b/>
          <w:bCs/>
          <w:color w:val="FF0000"/>
        </w:rPr>
      </w:pPr>
      <w:r w:rsidRPr="002B7BE3">
        <w:rPr>
          <w:rFonts w:asciiTheme="minorHAnsi" w:hAnsiTheme="minorHAnsi" w:cstheme="minorHAnsi"/>
          <w:b/>
          <w:bCs/>
          <w:color w:val="FF0000"/>
        </w:rPr>
        <w:lastRenderedPageBreak/>
        <w:tab/>
        <w:t>Intermediate:</w:t>
      </w:r>
    </w:p>
    <w:p w14:paraId="56CA4628" w14:textId="77777777" w:rsidR="007B2440" w:rsidRPr="002B7BE3" w:rsidRDefault="007B2440" w:rsidP="007B2440">
      <w:pPr>
        <w:jc w:val="both"/>
        <w:rPr>
          <w:rFonts w:asciiTheme="minorHAnsi" w:hAnsiTheme="minorHAnsi" w:cstheme="minorHAnsi"/>
          <w:color w:val="FF0000"/>
        </w:rPr>
      </w:pPr>
      <w:r w:rsidRPr="002B7BE3">
        <w:rPr>
          <w:rFonts w:asciiTheme="minorHAnsi" w:hAnsiTheme="minorHAnsi" w:cstheme="minorHAnsi"/>
          <w:b/>
          <w:color w:val="FF0000"/>
        </w:rPr>
        <w:t>Clinical Justification for Goal:</w:t>
      </w:r>
      <w:r w:rsidRPr="002B7BE3">
        <w:rPr>
          <w:rFonts w:asciiTheme="minorHAnsi" w:hAnsiTheme="minorHAnsi" w:cstheme="minorHAnsi"/>
          <w:color w:val="FF0000"/>
        </w:rPr>
        <w:t xml:space="preserve"> (Include rationale of why goal is medically necessary or socially significant) </w:t>
      </w:r>
    </w:p>
    <w:p w14:paraId="28F25A61"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Data Collection:</w:t>
      </w:r>
      <w:r w:rsidRPr="002B7BE3">
        <w:rPr>
          <w:rFonts w:asciiTheme="minorHAnsi" w:hAnsiTheme="minorHAnsi" w:cstheme="minorHAnsi"/>
          <w:color w:val="000000" w:themeColor="text1"/>
        </w:rPr>
        <w:t xml:space="preserve"> How data will be collected (e.g., first trial data, rate per hour, percentage of opportunities, partial interval recording)</w:t>
      </w:r>
    </w:p>
    <w:p w14:paraId="7481F9A7" w14:textId="77777777" w:rsidR="007B2440" w:rsidRPr="002B7BE3" w:rsidRDefault="007B2440" w:rsidP="007B2440">
      <w:pPr>
        <w:jc w:val="both"/>
        <w:rPr>
          <w:rFonts w:asciiTheme="minorHAnsi" w:hAnsiTheme="minorHAnsi" w:cstheme="minorHAnsi"/>
          <w:bCs/>
          <w:color w:val="000000" w:themeColor="text1"/>
        </w:rPr>
      </w:pPr>
      <w:r w:rsidRPr="002B7BE3">
        <w:rPr>
          <w:rFonts w:asciiTheme="minorHAnsi" w:hAnsiTheme="minorHAnsi" w:cstheme="minorHAnsi"/>
          <w:b/>
          <w:color w:val="000000" w:themeColor="text1"/>
        </w:rPr>
        <w:t xml:space="preserve">Mastery Criteria: </w:t>
      </w:r>
      <w:r w:rsidRPr="002B7BE3">
        <w:rPr>
          <w:rFonts w:asciiTheme="minorHAnsi" w:hAnsiTheme="minorHAnsi" w:cstheme="minorHAnsi"/>
          <w:color w:val="000000" w:themeColor="text1"/>
        </w:rPr>
        <w:t>How you will measure mastery (e.g., 3 consecutive sessions of correct responding)</w:t>
      </w:r>
    </w:p>
    <w:p w14:paraId="39536145"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Generalization Criteria:</w:t>
      </w:r>
      <w:r w:rsidRPr="002B7BE3">
        <w:rPr>
          <w:rFonts w:asciiTheme="minorHAnsi" w:hAnsiTheme="minorHAnsi" w:cstheme="minorHAnsi"/>
          <w:color w:val="000000" w:themeColor="text1"/>
        </w:rPr>
        <w:t xml:space="preserve"> How you will measure if the skill is generalized (e.g., Across 3 people, 3 settings, and 3 exemplars)</w:t>
      </w:r>
    </w:p>
    <w:p w14:paraId="4EC77998" w14:textId="54E3C654" w:rsidR="007B2440" w:rsidRPr="002B7BE3" w:rsidRDefault="007B2440" w:rsidP="007B2440">
      <w:pPr>
        <w:jc w:val="both"/>
        <w:rPr>
          <w:rFonts w:asciiTheme="minorHAnsi" w:hAnsiTheme="minorHAnsi" w:cstheme="minorHAnsi"/>
          <w:color w:val="FF0000"/>
        </w:rPr>
      </w:pPr>
      <w:r w:rsidRPr="002B7BE3">
        <w:rPr>
          <w:rFonts w:asciiTheme="minorHAnsi" w:hAnsiTheme="minorHAnsi" w:cstheme="minorHAnsi"/>
          <w:b/>
          <w:bCs/>
        </w:rPr>
        <w:t>Baseline</w:t>
      </w:r>
      <w:r w:rsidRPr="002B7BE3">
        <w:rPr>
          <w:rFonts w:asciiTheme="minorHAnsi" w:hAnsiTheme="minorHAnsi" w:cstheme="minorHAnsi"/>
          <w:bCs/>
        </w:rPr>
        <w:t xml:space="preserve">: </w:t>
      </w:r>
    </w:p>
    <w:p w14:paraId="55909AC7"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Date collected:</w:t>
      </w:r>
    </w:p>
    <w:p w14:paraId="278EA6FA"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Location:</w:t>
      </w:r>
    </w:p>
    <w:p w14:paraId="26A880C4"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 xml:space="preserve">Baseline: </w:t>
      </w:r>
    </w:p>
    <w:p w14:paraId="29609EAB" w14:textId="6EAD96CF" w:rsidR="007B2440" w:rsidRPr="002B7BE3" w:rsidRDefault="002E1201" w:rsidP="007B2440">
      <w:pPr>
        <w:jc w:val="both"/>
        <w:rPr>
          <w:rFonts w:asciiTheme="minorHAnsi" w:hAnsiTheme="minorHAnsi" w:cstheme="minorHAnsi"/>
          <w:b/>
          <w:i/>
          <w:iCs/>
          <w:color w:val="FF0000"/>
        </w:rPr>
      </w:pPr>
      <w:r w:rsidRPr="002B7BE3">
        <w:rPr>
          <w:rFonts w:asciiTheme="minorHAnsi" w:hAnsiTheme="minorHAnsi" w:cstheme="minorHAnsi"/>
          <w:b/>
          <w:i/>
          <w:iCs/>
          <w:color w:val="FF0000"/>
        </w:rPr>
        <w:t xml:space="preserve">* If data </w:t>
      </w:r>
      <w:r w:rsidR="00002CA7">
        <w:rPr>
          <w:rFonts w:asciiTheme="minorHAnsi" w:hAnsiTheme="minorHAnsi" w:cstheme="minorHAnsi"/>
          <w:b/>
          <w:i/>
          <w:iCs/>
          <w:color w:val="FF0000"/>
        </w:rPr>
        <w:t>is</w:t>
      </w:r>
      <w:r w:rsidRPr="002B7BE3">
        <w:rPr>
          <w:rFonts w:asciiTheme="minorHAnsi" w:hAnsiTheme="minorHAnsi" w:cstheme="minorHAnsi"/>
          <w:b/>
          <w:i/>
          <w:iCs/>
          <w:color w:val="FF0000"/>
        </w:rPr>
        <w:t xml:space="preserve"> not directly tested, a clear and clinically supported rationale must be provided. Failure to include this justification may result in denial of the assessment.</w:t>
      </w:r>
    </w:p>
    <w:p w14:paraId="3418886C" w14:textId="77777777" w:rsidR="00FD6C7A" w:rsidRPr="002B7BE3" w:rsidRDefault="00FD6C7A" w:rsidP="00FD6C7A">
      <w:pPr>
        <w:jc w:val="both"/>
        <w:rPr>
          <w:rFonts w:asciiTheme="minorHAnsi" w:hAnsiTheme="minorHAnsi" w:cstheme="minorHAnsi"/>
          <w:color w:val="auto"/>
        </w:rPr>
      </w:pPr>
    </w:p>
    <w:p w14:paraId="2C365C05" w14:textId="77777777" w:rsidR="00FD6C7A" w:rsidRPr="002B7BE3" w:rsidRDefault="00FD6C7A" w:rsidP="00FD6C7A">
      <w:pPr>
        <w:jc w:val="both"/>
        <w:rPr>
          <w:rFonts w:asciiTheme="minorHAnsi" w:hAnsiTheme="minorHAnsi" w:cstheme="minorHAnsi"/>
          <w:color w:val="auto"/>
        </w:rPr>
      </w:pPr>
    </w:p>
    <w:p w14:paraId="3C74FBEA" w14:textId="77777777" w:rsidR="00FD6C7A" w:rsidRPr="002B7BE3" w:rsidRDefault="00FD6C7A" w:rsidP="00972A4D">
      <w:pPr>
        <w:numPr>
          <w:ilvl w:val="0"/>
          <w:numId w:val="2"/>
        </w:numPr>
        <w:pBdr>
          <w:top w:val="single" w:sz="4" w:space="1" w:color="auto"/>
          <w:left w:val="single" w:sz="4" w:space="0" w:color="auto"/>
          <w:bottom w:val="single" w:sz="4" w:space="1" w:color="auto"/>
          <w:right w:val="single" w:sz="4" w:space="18" w:color="auto"/>
        </w:pBdr>
        <w:ind w:left="360"/>
        <w:rPr>
          <w:rFonts w:asciiTheme="minorHAnsi" w:hAnsiTheme="minorHAnsi" w:cstheme="minorHAnsi"/>
          <w:b/>
          <w:bCs/>
          <w:color w:val="auto"/>
        </w:rPr>
      </w:pPr>
      <w:r w:rsidRPr="002B7BE3">
        <w:rPr>
          <w:rFonts w:asciiTheme="minorHAnsi" w:hAnsiTheme="minorHAnsi" w:cstheme="minorHAnsi"/>
          <w:b/>
          <w:bCs/>
          <w:color w:val="auto"/>
        </w:rPr>
        <w:t>Communication:</w:t>
      </w:r>
    </w:p>
    <w:p w14:paraId="6EF12083" w14:textId="77777777" w:rsidR="00FD6C7A" w:rsidRPr="002B7BE3" w:rsidRDefault="00FD6C7A" w:rsidP="00FD6C7A">
      <w:pPr>
        <w:jc w:val="both"/>
        <w:rPr>
          <w:rFonts w:asciiTheme="minorHAnsi" w:hAnsiTheme="minorHAnsi" w:cstheme="minorHAnsi"/>
          <w:color w:val="auto"/>
        </w:rPr>
      </w:pPr>
    </w:p>
    <w:p w14:paraId="33793FFF" w14:textId="78E10321" w:rsidR="00FD6C7A" w:rsidRPr="002B7BE3" w:rsidRDefault="00FD6C7A" w:rsidP="00972A4D">
      <w:pPr>
        <w:pStyle w:val="ListParagraph"/>
        <w:numPr>
          <w:ilvl w:val="0"/>
          <w:numId w:val="3"/>
        </w:numPr>
        <w:jc w:val="both"/>
        <w:rPr>
          <w:rFonts w:asciiTheme="minorHAnsi" w:hAnsiTheme="minorHAnsi" w:cstheme="minorHAnsi"/>
          <w:color w:val="auto"/>
        </w:rPr>
      </w:pPr>
      <w:r w:rsidRPr="002B7BE3">
        <w:rPr>
          <w:rFonts w:asciiTheme="minorHAnsi" w:hAnsiTheme="minorHAnsi" w:cstheme="minorHAnsi"/>
          <w:b/>
          <w:color w:val="auto"/>
        </w:rPr>
        <w:t xml:space="preserve">Program Name: </w:t>
      </w:r>
      <w:r w:rsidRPr="002B7BE3">
        <w:rPr>
          <w:rFonts w:asciiTheme="minorHAnsi" w:hAnsiTheme="minorHAnsi" w:cstheme="minorHAnsi"/>
          <w:color w:val="auto"/>
        </w:rPr>
        <w:t xml:space="preserve">Title of program being targeted – </w:t>
      </w:r>
      <w:r w:rsidRPr="002B7BE3">
        <w:rPr>
          <w:rFonts w:asciiTheme="minorHAnsi" w:hAnsiTheme="minorHAnsi" w:cstheme="minorHAnsi"/>
          <w:b/>
          <w:color w:val="auto"/>
        </w:rPr>
        <w:t xml:space="preserve">(Introduced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 xml:space="preserve">) (On Hold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w:t>
      </w:r>
    </w:p>
    <w:p w14:paraId="4D98DD99" w14:textId="0F93CF8C"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 xml:space="preserve">Instrumental Goal: </w:t>
      </w:r>
      <w:r w:rsidRPr="002B7BE3">
        <w:rPr>
          <w:rFonts w:asciiTheme="minorHAnsi" w:hAnsiTheme="minorHAnsi" w:cstheme="minorHAnsi"/>
          <w:color w:val="auto"/>
        </w:rPr>
        <w:t xml:space="preserve">(By Date) Objective of the program (make sure this is </w:t>
      </w:r>
      <w:r w:rsidR="004430C9" w:rsidRPr="002B7BE3">
        <w:rPr>
          <w:rFonts w:asciiTheme="minorHAnsi" w:hAnsiTheme="minorHAnsi" w:cstheme="minorHAnsi"/>
          <w:color w:val="auto"/>
        </w:rPr>
        <w:t>measurable</w:t>
      </w:r>
      <w:r w:rsidRPr="002B7BE3">
        <w:rPr>
          <w:rFonts w:asciiTheme="minorHAnsi" w:hAnsiTheme="minorHAnsi" w:cstheme="minorHAnsi"/>
          <w:color w:val="auto"/>
        </w:rPr>
        <w:t>, objective, and specific)</w:t>
      </w:r>
      <w:r w:rsidRPr="002B7BE3">
        <w:rPr>
          <w:rFonts w:asciiTheme="minorHAnsi" w:hAnsiTheme="minorHAnsi" w:cstheme="minorHAnsi"/>
          <w:b/>
          <w:color w:val="auto"/>
        </w:rPr>
        <w:t xml:space="preserve"> </w:t>
      </w:r>
    </w:p>
    <w:p w14:paraId="7C7A06C0"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Data Collection:</w:t>
      </w:r>
      <w:r w:rsidRPr="002B7BE3">
        <w:rPr>
          <w:rFonts w:asciiTheme="minorHAnsi" w:hAnsiTheme="minorHAnsi" w:cstheme="minorHAnsi"/>
          <w:color w:val="auto"/>
        </w:rPr>
        <w:t xml:space="preserve"> How data will be collected (e.g., first trial data, rate per hour, percentage of opportunities, partial interval recording)</w:t>
      </w:r>
    </w:p>
    <w:p w14:paraId="70620196" w14:textId="77777777" w:rsidR="00FD6C7A" w:rsidRPr="002B7BE3" w:rsidRDefault="00FD6C7A" w:rsidP="00FD6C7A">
      <w:pPr>
        <w:jc w:val="both"/>
        <w:rPr>
          <w:rFonts w:asciiTheme="minorHAnsi" w:hAnsiTheme="minorHAnsi" w:cstheme="minorHAnsi"/>
          <w:bCs/>
          <w:color w:val="auto"/>
        </w:rPr>
      </w:pPr>
      <w:r w:rsidRPr="002B7BE3">
        <w:rPr>
          <w:rFonts w:asciiTheme="minorHAnsi" w:hAnsiTheme="minorHAnsi" w:cstheme="minorHAnsi"/>
          <w:b/>
          <w:color w:val="auto"/>
        </w:rPr>
        <w:t xml:space="preserve">Mastery Criteria: </w:t>
      </w:r>
      <w:r w:rsidRPr="002B7BE3">
        <w:rPr>
          <w:rFonts w:asciiTheme="minorHAnsi" w:hAnsiTheme="minorHAnsi" w:cstheme="minorHAnsi"/>
          <w:color w:val="auto"/>
        </w:rPr>
        <w:t>How you will measure mastery (e.g., 3 consecutive sessions of correct responding)</w:t>
      </w:r>
    </w:p>
    <w:p w14:paraId="7AE3D1D9"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Generalization Criteria</w:t>
      </w:r>
      <w:proofErr w:type="gramStart"/>
      <w:r w:rsidRPr="002B7BE3">
        <w:rPr>
          <w:rFonts w:asciiTheme="minorHAnsi" w:hAnsiTheme="minorHAnsi" w:cstheme="minorHAnsi"/>
          <w:b/>
          <w:color w:val="auto"/>
        </w:rPr>
        <w:t>:</w:t>
      </w:r>
      <w:r w:rsidRPr="002B7BE3">
        <w:rPr>
          <w:rFonts w:asciiTheme="minorHAnsi" w:hAnsiTheme="minorHAnsi" w:cstheme="minorHAnsi"/>
          <w:color w:val="auto"/>
        </w:rPr>
        <w:t xml:space="preserve">  How</w:t>
      </w:r>
      <w:proofErr w:type="gramEnd"/>
      <w:r w:rsidRPr="002B7BE3">
        <w:rPr>
          <w:rFonts w:asciiTheme="minorHAnsi" w:hAnsiTheme="minorHAnsi" w:cstheme="minorHAnsi"/>
          <w:color w:val="auto"/>
        </w:rPr>
        <w:t xml:space="preserve"> you will measure if the skill is generalized (e.g., Across 3 people, 3 settings, and 3 exemplars)</w:t>
      </w:r>
    </w:p>
    <w:p w14:paraId="10F66380"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current skill level including a baseline measurement that EXACTLY matches the mastery criteria of the goal.</w:t>
      </w:r>
    </w:p>
    <w:p w14:paraId="5753EE1B" w14:textId="77777777" w:rsidR="00FD6C7A"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 xml:space="preserve">Progress: In Progress/Goal Met/On Hold/Modified/In Maintenance/Discontinued – </w:t>
      </w:r>
      <w:r w:rsidRPr="002B7BE3">
        <w:rPr>
          <w:rFonts w:asciiTheme="minorHAnsi" w:hAnsiTheme="minorHAnsi" w:cstheme="minorHAnsi"/>
          <w:color w:val="auto"/>
        </w:rPr>
        <w:t>Include specific information about progress made towards this goal, which may include: Each goal should include a brief narrative on mastered program targets, current program targets in acquisition, the prompting and fading procedures utilized during the reporting period, and the teaching plan for the upcoming reporting period.</w:t>
      </w:r>
    </w:p>
    <w:p w14:paraId="7F62C4CA" w14:textId="77777777" w:rsidR="00EE0658" w:rsidRPr="002B7BE3" w:rsidRDefault="00EE0658" w:rsidP="00FD6C7A">
      <w:pPr>
        <w:jc w:val="both"/>
        <w:rPr>
          <w:rFonts w:asciiTheme="minorHAnsi" w:hAnsiTheme="minorHAnsi" w:cstheme="minorHAnsi"/>
          <w:b/>
          <w:bCs/>
          <w:color w:val="auto"/>
        </w:rPr>
      </w:pPr>
    </w:p>
    <w:p w14:paraId="0BF12055" w14:textId="77777777" w:rsidR="00FD6C7A" w:rsidRPr="002B7BE3" w:rsidRDefault="00FD6C7A" w:rsidP="00FD6C7A">
      <w:pPr>
        <w:rPr>
          <w:rFonts w:asciiTheme="minorHAnsi" w:hAnsiTheme="minorHAnsi" w:cstheme="minorHAnsi"/>
          <w:color w:val="auto"/>
        </w:rPr>
      </w:pPr>
      <w:r w:rsidRPr="002B7BE3">
        <w:rPr>
          <w:rFonts w:asciiTheme="minorHAnsi" w:hAnsiTheme="minorHAnsi" w:cstheme="minorHAnsi"/>
          <w:color w:val="auto"/>
        </w:rPr>
        <w:t>(Insert graph – align left on the page)</w:t>
      </w:r>
    </w:p>
    <w:p w14:paraId="3C7221AA" w14:textId="77777777" w:rsidR="00FD6C7A" w:rsidRPr="002B7BE3" w:rsidRDefault="00FD6C7A" w:rsidP="00FD6C7A">
      <w:pPr>
        <w:jc w:val="both"/>
        <w:rPr>
          <w:rFonts w:asciiTheme="minorHAnsi" w:hAnsiTheme="minorHAnsi" w:cstheme="minorHAnsi"/>
          <w:color w:val="auto"/>
        </w:rPr>
      </w:pPr>
    </w:p>
    <w:p w14:paraId="018246DC" w14:textId="24434A71" w:rsidR="00FD6C7A" w:rsidRPr="002B7BE3" w:rsidRDefault="00FD6C7A" w:rsidP="00FD6C7A">
      <w:pPr>
        <w:rPr>
          <w:rFonts w:asciiTheme="minorHAnsi" w:hAnsiTheme="minorHAnsi" w:cstheme="minorHAnsi"/>
          <w:b/>
          <w:color w:val="auto"/>
        </w:rPr>
      </w:pPr>
      <w:r w:rsidRPr="002B7BE3">
        <w:rPr>
          <w:rFonts w:asciiTheme="minorHAnsi" w:hAnsiTheme="minorHAnsi" w:cstheme="minorHAnsi"/>
          <w:b/>
          <w:color w:val="auto"/>
          <w:u w:val="single"/>
        </w:rPr>
        <w:t xml:space="preserve">Revised Goal </w:t>
      </w:r>
      <w:r w:rsidR="004430C9" w:rsidRPr="002B7BE3">
        <w:rPr>
          <w:rFonts w:asciiTheme="minorHAnsi" w:hAnsiTheme="minorHAnsi" w:cstheme="minorHAnsi"/>
          <w:b/>
          <w:color w:val="auto"/>
        </w:rPr>
        <w:t>(</w:t>
      </w:r>
      <w:r w:rsidRPr="002B7BE3">
        <w:rPr>
          <w:rFonts w:asciiTheme="minorHAnsi" w:hAnsiTheme="minorHAnsi" w:cstheme="minorHAnsi"/>
          <w:b/>
          <w:color w:val="auto"/>
        </w:rPr>
        <w:t>When Modifying/Revising a Goal</w:t>
      </w:r>
      <w:r w:rsidR="004430C9">
        <w:rPr>
          <w:rFonts w:asciiTheme="minorHAnsi" w:hAnsiTheme="minorHAnsi" w:cstheme="minorHAnsi"/>
          <w:b/>
          <w:color w:val="auto"/>
        </w:rPr>
        <w:t>,</w:t>
      </w:r>
      <w:r w:rsidRPr="002B7BE3">
        <w:rPr>
          <w:rFonts w:asciiTheme="minorHAnsi" w:hAnsiTheme="minorHAnsi" w:cstheme="minorHAnsi"/>
          <w:b/>
          <w:color w:val="auto"/>
        </w:rPr>
        <w:t xml:space="preserve"> use the title Revised Goal with the revised goal and progress)</w:t>
      </w:r>
    </w:p>
    <w:p w14:paraId="7DE52010" w14:textId="40DF677F" w:rsidR="00FD6C7A" w:rsidRPr="002B7BE3" w:rsidRDefault="00FD6C7A" w:rsidP="00972A4D">
      <w:pPr>
        <w:pStyle w:val="ListParagraph"/>
        <w:numPr>
          <w:ilvl w:val="0"/>
          <w:numId w:val="3"/>
        </w:numPr>
        <w:jc w:val="both"/>
        <w:rPr>
          <w:rFonts w:asciiTheme="minorHAnsi" w:hAnsiTheme="minorHAnsi" w:cstheme="minorHAnsi"/>
          <w:color w:val="auto"/>
        </w:rPr>
      </w:pPr>
      <w:r w:rsidRPr="002B7BE3">
        <w:rPr>
          <w:rFonts w:asciiTheme="minorHAnsi" w:hAnsiTheme="minorHAnsi" w:cstheme="minorHAnsi"/>
          <w:b/>
          <w:color w:val="auto"/>
        </w:rPr>
        <w:lastRenderedPageBreak/>
        <w:t xml:space="preserve">Program Name: </w:t>
      </w:r>
      <w:r w:rsidRPr="002B7BE3">
        <w:rPr>
          <w:rFonts w:asciiTheme="minorHAnsi" w:hAnsiTheme="minorHAnsi" w:cstheme="minorHAnsi"/>
          <w:color w:val="auto"/>
        </w:rPr>
        <w:t xml:space="preserve">Title of program being targeted – </w:t>
      </w:r>
      <w:r w:rsidRPr="002B7BE3">
        <w:rPr>
          <w:rFonts w:asciiTheme="minorHAnsi" w:hAnsiTheme="minorHAnsi" w:cstheme="minorHAnsi"/>
          <w:b/>
          <w:color w:val="auto"/>
        </w:rPr>
        <w:t xml:space="preserve">(Introduced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 xml:space="preserve">) </w:t>
      </w:r>
    </w:p>
    <w:p w14:paraId="5A0C0437" w14:textId="19C8649E" w:rsidR="00FD6C7A" w:rsidRPr="002B7BE3" w:rsidRDefault="00FD6C7A" w:rsidP="4A7604C2">
      <w:pPr>
        <w:jc w:val="both"/>
        <w:rPr>
          <w:rFonts w:asciiTheme="minorHAnsi" w:hAnsiTheme="minorHAnsi" w:cstheme="minorHAnsi"/>
          <w:b/>
          <w:bCs/>
          <w:color w:val="auto"/>
        </w:rPr>
      </w:pPr>
      <w:r w:rsidRPr="002B7BE3">
        <w:rPr>
          <w:rFonts w:asciiTheme="minorHAnsi" w:hAnsiTheme="minorHAnsi" w:cstheme="minorHAnsi"/>
          <w:b/>
          <w:bCs/>
          <w:color w:val="auto"/>
        </w:rPr>
        <w:t xml:space="preserve">Instrumental Goal: </w:t>
      </w:r>
      <w:r w:rsidRPr="002B7BE3">
        <w:rPr>
          <w:rFonts w:asciiTheme="minorHAnsi" w:hAnsiTheme="minorHAnsi" w:cstheme="minorHAnsi"/>
          <w:color w:val="auto"/>
        </w:rPr>
        <w:t xml:space="preserve">(By Date) Objective of the program (make sure this is </w:t>
      </w:r>
      <w:r w:rsidR="5DF21590" w:rsidRPr="002B7BE3">
        <w:rPr>
          <w:rFonts w:asciiTheme="minorHAnsi" w:hAnsiTheme="minorHAnsi" w:cstheme="minorHAnsi"/>
          <w:color w:val="auto"/>
        </w:rPr>
        <w:t>measurable</w:t>
      </w:r>
      <w:r w:rsidRPr="002B7BE3">
        <w:rPr>
          <w:rFonts w:asciiTheme="minorHAnsi" w:hAnsiTheme="minorHAnsi" w:cstheme="minorHAnsi"/>
          <w:color w:val="auto"/>
        </w:rPr>
        <w:t>, objective, and specific)</w:t>
      </w:r>
      <w:r w:rsidRPr="002B7BE3">
        <w:rPr>
          <w:rFonts w:asciiTheme="minorHAnsi" w:hAnsiTheme="minorHAnsi" w:cstheme="minorHAnsi"/>
          <w:b/>
          <w:bCs/>
          <w:color w:val="auto"/>
        </w:rPr>
        <w:t xml:space="preserve"> </w:t>
      </w:r>
    </w:p>
    <w:p w14:paraId="1332CB68" w14:textId="75CDA01F" w:rsidR="0013383C" w:rsidRPr="002B7BE3" w:rsidRDefault="0013383C" w:rsidP="00FD6C7A">
      <w:pPr>
        <w:jc w:val="both"/>
        <w:rPr>
          <w:rFonts w:asciiTheme="minorHAnsi" w:hAnsiTheme="minorHAnsi" w:cstheme="minorHAnsi"/>
          <w:color w:val="FF0000"/>
        </w:rPr>
      </w:pPr>
      <w:r w:rsidRPr="002B7BE3">
        <w:rPr>
          <w:rFonts w:asciiTheme="minorHAnsi" w:hAnsiTheme="minorHAnsi" w:cstheme="minorHAnsi"/>
          <w:b/>
          <w:color w:val="FF0000"/>
        </w:rPr>
        <w:t>Clinical Justification for Revised Goal:</w:t>
      </w:r>
      <w:r w:rsidRPr="002B7BE3">
        <w:rPr>
          <w:rFonts w:asciiTheme="minorHAnsi" w:hAnsiTheme="minorHAnsi" w:cstheme="minorHAnsi"/>
          <w:color w:val="FF0000"/>
        </w:rPr>
        <w:t xml:space="preserve"> (Include rationale of why goal is medically necessary or socially significant) </w:t>
      </w:r>
    </w:p>
    <w:p w14:paraId="1A0AA7D8"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Data Collection:</w:t>
      </w:r>
      <w:r w:rsidRPr="002B7BE3">
        <w:rPr>
          <w:rFonts w:asciiTheme="minorHAnsi" w:hAnsiTheme="minorHAnsi" w:cstheme="minorHAnsi"/>
          <w:color w:val="auto"/>
        </w:rPr>
        <w:t xml:space="preserve"> How data will be collected (e.g., first trial data, rate per hour, percentage of opportunities, partial interval recording)</w:t>
      </w:r>
    </w:p>
    <w:p w14:paraId="25D5D898" w14:textId="77777777" w:rsidR="00FD6C7A" w:rsidRPr="002B7BE3" w:rsidRDefault="00FD6C7A" w:rsidP="00FD6C7A">
      <w:pPr>
        <w:jc w:val="both"/>
        <w:rPr>
          <w:rFonts w:asciiTheme="minorHAnsi" w:hAnsiTheme="minorHAnsi" w:cstheme="minorHAnsi"/>
          <w:bCs/>
          <w:color w:val="auto"/>
        </w:rPr>
      </w:pPr>
      <w:r w:rsidRPr="002B7BE3">
        <w:rPr>
          <w:rFonts w:asciiTheme="minorHAnsi" w:hAnsiTheme="minorHAnsi" w:cstheme="minorHAnsi"/>
          <w:b/>
          <w:color w:val="auto"/>
        </w:rPr>
        <w:t xml:space="preserve">Mastery Criteria: </w:t>
      </w:r>
      <w:r w:rsidRPr="002B7BE3">
        <w:rPr>
          <w:rFonts w:asciiTheme="minorHAnsi" w:hAnsiTheme="minorHAnsi" w:cstheme="minorHAnsi"/>
          <w:color w:val="auto"/>
        </w:rPr>
        <w:t>How you will measure mastery (e.g., 3 consecutive sessions of correct responding)</w:t>
      </w:r>
    </w:p>
    <w:p w14:paraId="17E311DE" w14:textId="7E2075B9"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Generalization Criteria</w:t>
      </w:r>
      <w:r w:rsidR="004430C9" w:rsidRPr="002B7BE3">
        <w:rPr>
          <w:rFonts w:asciiTheme="minorHAnsi" w:hAnsiTheme="minorHAnsi" w:cstheme="minorHAnsi"/>
          <w:b/>
          <w:color w:val="auto"/>
        </w:rPr>
        <w:t>:</w:t>
      </w:r>
      <w:r w:rsidR="004430C9" w:rsidRPr="002B7BE3">
        <w:rPr>
          <w:rFonts w:asciiTheme="minorHAnsi" w:hAnsiTheme="minorHAnsi" w:cstheme="minorHAnsi"/>
          <w:color w:val="auto"/>
        </w:rPr>
        <w:t xml:space="preserve"> How</w:t>
      </w:r>
      <w:r w:rsidRPr="002B7BE3">
        <w:rPr>
          <w:rFonts w:asciiTheme="minorHAnsi" w:hAnsiTheme="minorHAnsi" w:cstheme="minorHAnsi"/>
          <w:color w:val="auto"/>
        </w:rPr>
        <w:t xml:space="preserve"> you will measure if the skill is generalized (e.g., Across 3 people, 3 settings, and 3 exemplars)</w:t>
      </w:r>
    </w:p>
    <w:p w14:paraId="7D313288"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current skill level including a baseline measurement that EXACTLY matches the mastery criteria of the goal.</w:t>
      </w:r>
    </w:p>
    <w:p w14:paraId="636C9725" w14:textId="77777777" w:rsidR="00FD6C7A"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 xml:space="preserve">Progress: In Progress/Goal Met/On Hold/Modified/In Maintenance/Discontinued – </w:t>
      </w:r>
      <w:r w:rsidRPr="002B7BE3">
        <w:rPr>
          <w:rFonts w:asciiTheme="minorHAnsi" w:hAnsiTheme="minorHAnsi" w:cstheme="minorHAnsi"/>
          <w:color w:val="auto"/>
        </w:rPr>
        <w:t>Include specific information about progress made towards this goal, which may include: Each goal should include a brief narrative on mastered program targets, current program targets in acquisition, the prompting and fading procedures utilized during the reporting period, and the teaching plan for the upcoming reporting period.</w:t>
      </w:r>
    </w:p>
    <w:p w14:paraId="14E0E8AD" w14:textId="77777777" w:rsidR="005157F2" w:rsidRDefault="005157F2" w:rsidP="00FD6C7A">
      <w:pPr>
        <w:jc w:val="both"/>
        <w:rPr>
          <w:rFonts w:asciiTheme="minorHAnsi" w:hAnsiTheme="minorHAnsi" w:cstheme="minorHAnsi"/>
          <w:b/>
          <w:bCs/>
          <w:color w:val="auto"/>
        </w:rPr>
      </w:pPr>
    </w:p>
    <w:p w14:paraId="6D6F8B83" w14:textId="71D5550E" w:rsidR="00FD6C7A" w:rsidRPr="002B7BE3" w:rsidRDefault="00FD6C7A" w:rsidP="00FD6C7A">
      <w:pPr>
        <w:rPr>
          <w:rFonts w:asciiTheme="minorHAnsi" w:hAnsiTheme="minorHAnsi" w:cstheme="minorHAnsi"/>
          <w:b/>
          <w:color w:val="auto"/>
          <w:u w:val="single"/>
        </w:rPr>
      </w:pPr>
      <w:r w:rsidRPr="002B7BE3">
        <w:rPr>
          <w:rFonts w:asciiTheme="minorHAnsi" w:hAnsiTheme="minorHAnsi" w:cstheme="minorHAnsi"/>
          <w:b/>
          <w:color w:val="auto"/>
          <w:u w:val="single"/>
        </w:rPr>
        <w:t>New Goal(</w:t>
      </w:r>
      <w:r w:rsidR="00F60550" w:rsidRPr="002B7BE3">
        <w:rPr>
          <w:rFonts w:asciiTheme="minorHAnsi" w:hAnsiTheme="minorHAnsi" w:cstheme="minorHAnsi"/>
          <w:b/>
          <w:color w:val="auto"/>
          <w:u w:val="single"/>
        </w:rPr>
        <w:t>s) (</w:t>
      </w:r>
      <w:r w:rsidRPr="002B7BE3">
        <w:rPr>
          <w:rFonts w:asciiTheme="minorHAnsi" w:hAnsiTheme="minorHAnsi" w:cstheme="minorHAnsi"/>
          <w:b/>
          <w:color w:val="auto"/>
        </w:rPr>
        <w:t>When adding a new Goal within this section use the title New Goal(s) with the new goal)</w:t>
      </w:r>
    </w:p>
    <w:p w14:paraId="6CD8E6D2" w14:textId="77777777" w:rsidR="007B2440" w:rsidRPr="002B7BE3" w:rsidRDefault="007B2440" w:rsidP="007B2440">
      <w:pPr>
        <w:pStyle w:val="ListParagraph"/>
        <w:numPr>
          <w:ilvl w:val="0"/>
          <w:numId w:val="3"/>
        </w:numPr>
        <w:jc w:val="both"/>
        <w:rPr>
          <w:rFonts w:asciiTheme="minorHAnsi" w:hAnsiTheme="minorHAnsi" w:cstheme="minorHAnsi"/>
          <w:color w:val="000000" w:themeColor="text1"/>
        </w:rPr>
      </w:pPr>
      <w:r w:rsidRPr="002B7BE3">
        <w:rPr>
          <w:rFonts w:asciiTheme="minorHAnsi" w:hAnsiTheme="minorHAnsi" w:cstheme="minorHAnsi"/>
          <w:b/>
          <w:color w:val="000000" w:themeColor="text1"/>
        </w:rPr>
        <w:t xml:space="preserve">Program Name: </w:t>
      </w:r>
      <w:r w:rsidRPr="002B7BE3">
        <w:rPr>
          <w:rFonts w:asciiTheme="minorHAnsi" w:hAnsiTheme="minorHAnsi" w:cstheme="minorHAnsi"/>
          <w:color w:val="000000" w:themeColor="text1"/>
        </w:rPr>
        <w:t>Title of program being targeted</w:t>
      </w:r>
    </w:p>
    <w:p w14:paraId="581C0238"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 xml:space="preserve">Instrumental Goal: </w:t>
      </w:r>
      <w:r w:rsidRPr="002B7BE3">
        <w:rPr>
          <w:rFonts w:asciiTheme="minorHAnsi" w:hAnsiTheme="minorHAnsi" w:cstheme="minorHAnsi"/>
          <w:color w:val="000000" w:themeColor="text1"/>
        </w:rPr>
        <w:t>(By Date) Objective of the program (make sure this is measurable, objective, and specific)</w:t>
      </w:r>
    </w:p>
    <w:p w14:paraId="458E08F7" w14:textId="77777777" w:rsidR="007B2440" w:rsidRPr="002B7BE3" w:rsidRDefault="007B2440" w:rsidP="007B2440">
      <w:pPr>
        <w:jc w:val="both"/>
        <w:rPr>
          <w:rFonts w:asciiTheme="minorHAnsi" w:hAnsiTheme="minorHAnsi" w:cstheme="minorHAnsi"/>
          <w:b/>
          <w:bCs/>
          <w:color w:val="FF0000"/>
        </w:rPr>
      </w:pPr>
      <w:r w:rsidRPr="002B7BE3">
        <w:rPr>
          <w:rFonts w:asciiTheme="minorHAnsi" w:hAnsiTheme="minorHAnsi" w:cstheme="minorHAnsi"/>
          <w:color w:val="FF0000"/>
        </w:rPr>
        <w:tab/>
      </w:r>
      <w:r w:rsidRPr="002B7BE3">
        <w:rPr>
          <w:rFonts w:asciiTheme="minorHAnsi" w:hAnsiTheme="minorHAnsi" w:cstheme="minorHAnsi"/>
          <w:b/>
          <w:bCs/>
          <w:color w:val="FF0000"/>
        </w:rPr>
        <w:t>Short term:</w:t>
      </w:r>
    </w:p>
    <w:p w14:paraId="74FAD7C6" w14:textId="77777777" w:rsidR="007B2440" w:rsidRPr="002B7BE3" w:rsidRDefault="007B2440" w:rsidP="007B2440">
      <w:pPr>
        <w:jc w:val="both"/>
        <w:rPr>
          <w:rFonts w:asciiTheme="minorHAnsi" w:hAnsiTheme="minorHAnsi" w:cstheme="minorHAnsi"/>
          <w:b/>
          <w:bCs/>
          <w:color w:val="FF0000"/>
        </w:rPr>
      </w:pPr>
      <w:r w:rsidRPr="002B7BE3">
        <w:rPr>
          <w:rFonts w:asciiTheme="minorHAnsi" w:hAnsiTheme="minorHAnsi" w:cstheme="minorHAnsi"/>
          <w:b/>
          <w:bCs/>
          <w:color w:val="FF0000"/>
        </w:rPr>
        <w:tab/>
        <w:t>Intermediate:</w:t>
      </w:r>
    </w:p>
    <w:p w14:paraId="5634C449" w14:textId="61B4A633" w:rsidR="007B2440" w:rsidRPr="002B7BE3" w:rsidRDefault="007B2440" w:rsidP="007B2440">
      <w:pPr>
        <w:jc w:val="both"/>
        <w:rPr>
          <w:rFonts w:asciiTheme="minorHAnsi" w:hAnsiTheme="minorHAnsi" w:cstheme="minorHAnsi"/>
          <w:color w:val="FF0000"/>
        </w:rPr>
      </w:pPr>
      <w:r w:rsidRPr="002B7BE3">
        <w:rPr>
          <w:rFonts w:asciiTheme="minorHAnsi" w:hAnsiTheme="minorHAnsi" w:cstheme="minorHAnsi"/>
          <w:b/>
          <w:color w:val="FF0000"/>
        </w:rPr>
        <w:t>Clinical Justification for</w:t>
      </w:r>
      <w:r w:rsidR="00762EDA" w:rsidRPr="002B7BE3">
        <w:rPr>
          <w:rFonts w:asciiTheme="minorHAnsi" w:hAnsiTheme="minorHAnsi" w:cstheme="minorHAnsi"/>
          <w:b/>
          <w:color w:val="FF0000"/>
        </w:rPr>
        <w:t xml:space="preserve"> </w:t>
      </w:r>
      <w:r w:rsidRPr="002B7BE3">
        <w:rPr>
          <w:rFonts w:asciiTheme="minorHAnsi" w:hAnsiTheme="minorHAnsi" w:cstheme="minorHAnsi"/>
          <w:b/>
          <w:color w:val="FF0000"/>
        </w:rPr>
        <w:t>Goal:</w:t>
      </w:r>
      <w:r w:rsidRPr="002B7BE3">
        <w:rPr>
          <w:rFonts w:asciiTheme="minorHAnsi" w:hAnsiTheme="minorHAnsi" w:cstheme="minorHAnsi"/>
          <w:color w:val="FF0000"/>
        </w:rPr>
        <w:t xml:space="preserve"> (Include rationale of why goal is medically necessary or socially significant) </w:t>
      </w:r>
    </w:p>
    <w:p w14:paraId="415AFA03"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Data Collection:</w:t>
      </w:r>
      <w:r w:rsidRPr="002B7BE3">
        <w:rPr>
          <w:rFonts w:asciiTheme="minorHAnsi" w:hAnsiTheme="minorHAnsi" w:cstheme="minorHAnsi"/>
          <w:color w:val="000000" w:themeColor="text1"/>
        </w:rPr>
        <w:t xml:space="preserve"> How data will be collected (e.g., first trial data, rate per hour, percentage of opportunities, partial interval recording)</w:t>
      </w:r>
    </w:p>
    <w:p w14:paraId="5A362898" w14:textId="77777777" w:rsidR="007B2440" w:rsidRPr="002B7BE3" w:rsidRDefault="007B2440" w:rsidP="007B2440">
      <w:pPr>
        <w:jc w:val="both"/>
        <w:rPr>
          <w:rFonts w:asciiTheme="minorHAnsi" w:hAnsiTheme="minorHAnsi" w:cstheme="minorHAnsi"/>
          <w:bCs/>
          <w:color w:val="000000" w:themeColor="text1"/>
        </w:rPr>
      </w:pPr>
      <w:r w:rsidRPr="002B7BE3">
        <w:rPr>
          <w:rFonts w:asciiTheme="minorHAnsi" w:hAnsiTheme="minorHAnsi" w:cstheme="minorHAnsi"/>
          <w:b/>
          <w:color w:val="000000" w:themeColor="text1"/>
        </w:rPr>
        <w:t xml:space="preserve">Mastery Criteria: </w:t>
      </w:r>
      <w:r w:rsidRPr="002B7BE3">
        <w:rPr>
          <w:rFonts w:asciiTheme="minorHAnsi" w:hAnsiTheme="minorHAnsi" w:cstheme="minorHAnsi"/>
          <w:color w:val="000000" w:themeColor="text1"/>
        </w:rPr>
        <w:t>How you will measure mastery (e.g., 3 consecutive sessions of correct responding)</w:t>
      </w:r>
    </w:p>
    <w:p w14:paraId="6AC03173"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Generalization Criteria:</w:t>
      </w:r>
      <w:r w:rsidRPr="002B7BE3">
        <w:rPr>
          <w:rFonts w:asciiTheme="minorHAnsi" w:hAnsiTheme="minorHAnsi" w:cstheme="minorHAnsi"/>
          <w:color w:val="000000" w:themeColor="text1"/>
        </w:rPr>
        <w:t xml:space="preserve"> How you will measure if the skill is generalized (e.g., Across 3 people, 3 settings, and 3 exemplars)</w:t>
      </w:r>
    </w:p>
    <w:p w14:paraId="6A35E7A2" w14:textId="659D0C0A" w:rsidR="007B2440" w:rsidRPr="002B7BE3" w:rsidRDefault="007B2440" w:rsidP="007B2440">
      <w:pPr>
        <w:jc w:val="both"/>
        <w:rPr>
          <w:rFonts w:asciiTheme="minorHAnsi" w:hAnsiTheme="minorHAnsi" w:cstheme="minorHAnsi"/>
          <w:color w:val="FF0000"/>
        </w:rPr>
      </w:pPr>
      <w:r w:rsidRPr="002B7BE3">
        <w:rPr>
          <w:rFonts w:asciiTheme="minorHAnsi" w:hAnsiTheme="minorHAnsi" w:cstheme="minorHAnsi"/>
          <w:b/>
          <w:bCs/>
        </w:rPr>
        <w:t>Baseline</w:t>
      </w:r>
      <w:r w:rsidRPr="002B7BE3">
        <w:rPr>
          <w:rFonts w:asciiTheme="minorHAnsi" w:hAnsiTheme="minorHAnsi" w:cstheme="minorHAnsi"/>
          <w:bCs/>
        </w:rPr>
        <w:t xml:space="preserve">: </w:t>
      </w:r>
    </w:p>
    <w:p w14:paraId="31043068"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Date collected:</w:t>
      </w:r>
    </w:p>
    <w:p w14:paraId="08C1D79B"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Location:</w:t>
      </w:r>
    </w:p>
    <w:p w14:paraId="0F791646"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 xml:space="preserve">Baseline: </w:t>
      </w:r>
    </w:p>
    <w:p w14:paraId="0C7CBDFB" w14:textId="62286E23" w:rsidR="00FD6C7A" w:rsidRPr="002B7BE3" w:rsidRDefault="002E1201" w:rsidP="00FD6C7A">
      <w:pPr>
        <w:jc w:val="both"/>
        <w:rPr>
          <w:rFonts w:asciiTheme="minorHAnsi" w:hAnsiTheme="minorHAnsi" w:cstheme="minorHAnsi"/>
          <w:b/>
          <w:bCs/>
          <w:i/>
          <w:iCs/>
          <w:color w:val="FF0000"/>
        </w:rPr>
      </w:pPr>
      <w:bookmarkStart w:id="4" w:name="_Hlk216166094"/>
      <w:r w:rsidRPr="002B7BE3">
        <w:rPr>
          <w:rFonts w:asciiTheme="minorHAnsi" w:hAnsiTheme="minorHAnsi" w:cstheme="minorHAnsi"/>
          <w:b/>
          <w:bCs/>
          <w:i/>
          <w:iCs/>
          <w:color w:val="FF0000"/>
        </w:rPr>
        <w:t xml:space="preserve">* If data </w:t>
      </w:r>
      <w:r w:rsidR="00002CA7">
        <w:rPr>
          <w:rFonts w:asciiTheme="minorHAnsi" w:hAnsiTheme="minorHAnsi" w:cstheme="minorHAnsi"/>
          <w:b/>
          <w:bCs/>
          <w:i/>
          <w:iCs/>
          <w:color w:val="FF0000"/>
        </w:rPr>
        <w:t>is</w:t>
      </w:r>
      <w:r w:rsidRPr="002B7BE3">
        <w:rPr>
          <w:rFonts w:asciiTheme="minorHAnsi" w:hAnsiTheme="minorHAnsi" w:cstheme="minorHAnsi"/>
          <w:b/>
          <w:bCs/>
          <w:i/>
          <w:iCs/>
          <w:color w:val="FF0000"/>
        </w:rPr>
        <w:t xml:space="preserve"> not directly tested, a clear and clinically supported rationale must be provided. Failure to include this justification may result in denial of the assessment.</w:t>
      </w:r>
    </w:p>
    <w:bookmarkEnd w:id="4"/>
    <w:p w14:paraId="2890F6E4" w14:textId="77777777" w:rsidR="00FD6C7A" w:rsidRPr="002B7BE3" w:rsidRDefault="00FD6C7A" w:rsidP="00FD6C7A">
      <w:pPr>
        <w:jc w:val="both"/>
        <w:rPr>
          <w:rFonts w:asciiTheme="minorHAnsi" w:hAnsiTheme="minorHAnsi" w:cstheme="minorHAnsi"/>
          <w:bCs/>
          <w:color w:val="auto"/>
        </w:rPr>
      </w:pPr>
    </w:p>
    <w:p w14:paraId="5C5C3EDA" w14:textId="77777777" w:rsidR="00FD6C7A" w:rsidRPr="002B7BE3" w:rsidRDefault="00FD6C7A" w:rsidP="00972A4D">
      <w:pPr>
        <w:numPr>
          <w:ilvl w:val="0"/>
          <w:numId w:val="2"/>
        </w:numPr>
        <w:pBdr>
          <w:top w:val="single" w:sz="4" w:space="1" w:color="auto"/>
          <w:left w:val="single" w:sz="4" w:space="0" w:color="auto"/>
          <w:bottom w:val="single" w:sz="4" w:space="1" w:color="auto"/>
          <w:right w:val="single" w:sz="4" w:space="18" w:color="auto"/>
        </w:pBdr>
        <w:ind w:left="360"/>
        <w:rPr>
          <w:rFonts w:asciiTheme="minorHAnsi" w:hAnsiTheme="minorHAnsi" w:cstheme="minorHAnsi"/>
          <w:b/>
          <w:bCs/>
          <w:color w:val="auto"/>
        </w:rPr>
      </w:pPr>
      <w:r w:rsidRPr="002B7BE3">
        <w:rPr>
          <w:rFonts w:asciiTheme="minorHAnsi" w:hAnsiTheme="minorHAnsi" w:cstheme="minorHAnsi"/>
          <w:b/>
          <w:bCs/>
          <w:color w:val="auto"/>
        </w:rPr>
        <w:t>Self-Help:</w:t>
      </w:r>
    </w:p>
    <w:p w14:paraId="59E4099C" w14:textId="77777777" w:rsidR="00FD6C7A" w:rsidRPr="002B7BE3" w:rsidRDefault="00FD6C7A" w:rsidP="00FD6C7A">
      <w:pPr>
        <w:jc w:val="both"/>
        <w:rPr>
          <w:rFonts w:asciiTheme="minorHAnsi" w:hAnsiTheme="minorHAnsi" w:cstheme="minorHAnsi"/>
          <w:bCs/>
          <w:color w:val="auto"/>
        </w:rPr>
      </w:pPr>
    </w:p>
    <w:p w14:paraId="1C518C67" w14:textId="39D74119" w:rsidR="00FD6C7A" w:rsidRPr="002B7BE3" w:rsidRDefault="00FD6C7A" w:rsidP="00972A4D">
      <w:pPr>
        <w:pStyle w:val="ListParagraph"/>
        <w:numPr>
          <w:ilvl w:val="0"/>
          <w:numId w:val="3"/>
        </w:numPr>
        <w:jc w:val="both"/>
        <w:rPr>
          <w:rFonts w:asciiTheme="minorHAnsi" w:hAnsiTheme="minorHAnsi" w:cstheme="minorHAnsi"/>
          <w:color w:val="auto"/>
        </w:rPr>
      </w:pPr>
      <w:r w:rsidRPr="002B7BE3">
        <w:rPr>
          <w:rFonts w:asciiTheme="minorHAnsi" w:hAnsiTheme="minorHAnsi" w:cstheme="minorHAnsi"/>
          <w:b/>
          <w:color w:val="auto"/>
        </w:rPr>
        <w:t xml:space="preserve">Program Name: </w:t>
      </w:r>
      <w:r w:rsidRPr="002B7BE3">
        <w:rPr>
          <w:rFonts w:asciiTheme="minorHAnsi" w:hAnsiTheme="minorHAnsi" w:cstheme="minorHAnsi"/>
          <w:color w:val="auto"/>
        </w:rPr>
        <w:t xml:space="preserve">Title of program being targeted – </w:t>
      </w:r>
      <w:r w:rsidRPr="002B7BE3">
        <w:rPr>
          <w:rFonts w:asciiTheme="minorHAnsi" w:hAnsiTheme="minorHAnsi" w:cstheme="minorHAnsi"/>
          <w:b/>
          <w:color w:val="auto"/>
        </w:rPr>
        <w:t xml:space="preserve">(Introduced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 xml:space="preserve">) (On Hold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w:t>
      </w:r>
    </w:p>
    <w:p w14:paraId="7F840004" w14:textId="5D7ECAC9"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 xml:space="preserve">Instrumental Goal: </w:t>
      </w:r>
      <w:r w:rsidRPr="002B7BE3">
        <w:rPr>
          <w:rFonts w:asciiTheme="minorHAnsi" w:hAnsiTheme="minorHAnsi" w:cstheme="minorHAnsi"/>
          <w:color w:val="auto"/>
        </w:rPr>
        <w:t xml:space="preserve">(By Date) Objective of the program (make sure this is </w:t>
      </w:r>
      <w:r w:rsidR="004430C9" w:rsidRPr="002B7BE3">
        <w:rPr>
          <w:rFonts w:asciiTheme="minorHAnsi" w:hAnsiTheme="minorHAnsi" w:cstheme="minorHAnsi"/>
          <w:color w:val="auto"/>
        </w:rPr>
        <w:t>measurable</w:t>
      </w:r>
      <w:r w:rsidRPr="002B7BE3">
        <w:rPr>
          <w:rFonts w:asciiTheme="minorHAnsi" w:hAnsiTheme="minorHAnsi" w:cstheme="minorHAnsi"/>
          <w:color w:val="auto"/>
        </w:rPr>
        <w:t>, objective, and specific)</w:t>
      </w:r>
      <w:r w:rsidRPr="002B7BE3">
        <w:rPr>
          <w:rFonts w:asciiTheme="minorHAnsi" w:hAnsiTheme="minorHAnsi" w:cstheme="minorHAnsi"/>
          <w:b/>
          <w:color w:val="auto"/>
        </w:rPr>
        <w:t xml:space="preserve"> </w:t>
      </w:r>
    </w:p>
    <w:p w14:paraId="060186ED"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Data Collection:</w:t>
      </w:r>
      <w:r w:rsidRPr="002B7BE3">
        <w:rPr>
          <w:rFonts w:asciiTheme="minorHAnsi" w:hAnsiTheme="minorHAnsi" w:cstheme="minorHAnsi"/>
          <w:color w:val="auto"/>
        </w:rPr>
        <w:t xml:space="preserve"> How data will be collected (e.g., first trial data, rate per hour, percentage of opportunities, partial interval recording)</w:t>
      </w:r>
    </w:p>
    <w:p w14:paraId="03A1F41D" w14:textId="77777777" w:rsidR="00FD6C7A" w:rsidRPr="002B7BE3" w:rsidRDefault="00FD6C7A" w:rsidP="00FD6C7A">
      <w:pPr>
        <w:jc w:val="both"/>
        <w:rPr>
          <w:rFonts w:asciiTheme="minorHAnsi" w:hAnsiTheme="minorHAnsi" w:cstheme="minorHAnsi"/>
          <w:bCs/>
          <w:color w:val="auto"/>
        </w:rPr>
      </w:pPr>
      <w:r w:rsidRPr="002B7BE3">
        <w:rPr>
          <w:rFonts w:asciiTheme="minorHAnsi" w:hAnsiTheme="minorHAnsi" w:cstheme="minorHAnsi"/>
          <w:b/>
          <w:color w:val="auto"/>
        </w:rPr>
        <w:t xml:space="preserve">Mastery Criteria: </w:t>
      </w:r>
      <w:r w:rsidRPr="002B7BE3">
        <w:rPr>
          <w:rFonts w:asciiTheme="minorHAnsi" w:hAnsiTheme="minorHAnsi" w:cstheme="minorHAnsi"/>
          <w:color w:val="auto"/>
        </w:rPr>
        <w:t>How you will measure mastery (e.g., 3 consecutive sessions of correct responding)</w:t>
      </w:r>
    </w:p>
    <w:p w14:paraId="771EB0FB" w14:textId="47EFD0FA"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Generalization Criteria</w:t>
      </w:r>
      <w:r w:rsidR="00F60550" w:rsidRPr="002B7BE3">
        <w:rPr>
          <w:rFonts w:asciiTheme="minorHAnsi" w:hAnsiTheme="minorHAnsi" w:cstheme="minorHAnsi"/>
          <w:b/>
          <w:color w:val="auto"/>
        </w:rPr>
        <w:t>:</w:t>
      </w:r>
      <w:r w:rsidR="00F60550" w:rsidRPr="002B7BE3">
        <w:rPr>
          <w:rFonts w:asciiTheme="minorHAnsi" w:hAnsiTheme="minorHAnsi" w:cstheme="minorHAnsi"/>
          <w:color w:val="auto"/>
        </w:rPr>
        <w:t xml:space="preserve"> How</w:t>
      </w:r>
      <w:r w:rsidRPr="002B7BE3">
        <w:rPr>
          <w:rFonts w:asciiTheme="minorHAnsi" w:hAnsiTheme="minorHAnsi" w:cstheme="minorHAnsi"/>
          <w:color w:val="auto"/>
        </w:rPr>
        <w:t xml:space="preserve"> you will measure if the skill is generalized (e.g., Across 3 people, 3 settings, and 3 exemplars)</w:t>
      </w:r>
    </w:p>
    <w:p w14:paraId="6F789314"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current skill level including a baseline measurement that EXACTLY matches the mastery criteria of the goal.</w:t>
      </w:r>
    </w:p>
    <w:p w14:paraId="7FAF56E1" w14:textId="77777777" w:rsidR="00FD6C7A" w:rsidRPr="002B7BE3" w:rsidRDefault="00FD6C7A" w:rsidP="00FD6C7A">
      <w:pPr>
        <w:jc w:val="both"/>
        <w:rPr>
          <w:rFonts w:asciiTheme="minorHAnsi" w:hAnsiTheme="minorHAnsi" w:cstheme="minorHAnsi"/>
          <w:b/>
          <w:bCs/>
          <w:color w:val="auto"/>
        </w:rPr>
      </w:pPr>
      <w:r w:rsidRPr="002B7BE3">
        <w:rPr>
          <w:rFonts w:asciiTheme="minorHAnsi" w:hAnsiTheme="minorHAnsi" w:cstheme="minorHAnsi"/>
          <w:b/>
          <w:color w:val="auto"/>
        </w:rPr>
        <w:t xml:space="preserve">Progress: In Progress/Goal Met/On Hold/Modified/In Maintenance/Discontinued – </w:t>
      </w:r>
      <w:r w:rsidRPr="002B7BE3">
        <w:rPr>
          <w:rFonts w:asciiTheme="minorHAnsi" w:hAnsiTheme="minorHAnsi" w:cstheme="minorHAnsi"/>
          <w:color w:val="auto"/>
        </w:rPr>
        <w:t>Include specific information about progress made towards this goal, which may include: Each goal should include a brief narrative on mastered program targets, current program targets in acquisition, the prompting and fading procedures utilized during the reporting period, and the teaching plan for the upcoming reporting period.</w:t>
      </w:r>
    </w:p>
    <w:p w14:paraId="04A4F63F" w14:textId="77777777" w:rsidR="00FD6C7A" w:rsidRPr="002B7BE3" w:rsidRDefault="00FD6C7A" w:rsidP="00FD6C7A">
      <w:pPr>
        <w:rPr>
          <w:rFonts w:asciiTheme="minorHAnsi" w:hAnsiTheme="minorHAnsi" w:cstheme="minorHAnsi"/>
          <w:color w:val="auto"/>
        </w:rPr>
      </w:pPr>
    </w:p>
    <w:p w14:paraId="47876FC8" w14:textId="77777777" w:rsidR="00FD6C7A" w:rsidRPr="002B7BE3" w:rsidRDefault="00FD6C7A" w:rsidP="00FD6C7A">
      <w:pPr>
        <w:rPr>
          <w:rFonts w:asciiTheme="minorHAnsi" w:hAnsiTheme="minorHAnsi" w:cstheme="minorHAnsi"/>
          <w:color w:val="auto"/>
        </w:rPr>
      </w:pPr>
      <w:r w:rsidRPr="002B7BE3">
        <w:rPr>
          <w:rFonts w:asciiTheme="minorHAnsi" w:hAnsiTheme="minorHAnsi" w:cstheme="minorHAnsi"/>
          <w:color w:val="auto"/>
        </w:rPr>
        <w:t>(Insert graph – align left on the page)</w:t>
      </w:r>
    </w:p>
    <w:p w14:paraId="31D81B88" w14:textId="77777777" w:rsidR="00FD6C7A" w:rsidRPr="002B7BE3" w:rsidRDefault="00FD6C7A" w:rsidP="00FD6C7A">
      <w:pPr>
        <w:jc w:val="both"/>
        <w:rPr>
          <w:rFonts w:asciiTheme="minorHAnsi" w:hAnsiTheme="minorHAnsi" w:cstheme="minorHAnsi"/>
          <w:color w:val="auto"/>
        </w:rPr>
      </w:pPr>
    </w:p>
    <w:p w14:paraId="4AA4FC02" w14:textId="448B862D" w:rsidR="00FD6C7A" w:rsidRPr="002B7BE3" w:rsidRDefault="00FD6C7A" w:rsidP="00FD6C7A">
      <w:pPr>
        <w:rPr>
          <w:rFonts w:asciiTheme="minorHAnsi" w:hAnsiTheme="minorHAnsi" w:cstheme="minorHAnsi"/>
          <w:b/>
          <w:color w:val="auto"/>
        </w:rPr>
      </w:pPr>
      <w:r w:rsidRPr="002B7BE3">
        <w:rPr>
          <w:rFonts w:asciiTheme="minorHAnsi" w:hAnsiTheme="minorHAnsi" w:cstheme="minorHAnsi"/>
          <w:b/>
          <w:color w:val="auto"/>
          <w:u w:val="single"/>
        </w:rPr>
        <w:t>Revised Goal</w:t>
      </w:r>
      <w:r w:rsidR="004430C9" w:rsidRPr="002B7BE3">
        <w:rPr>
          <w:rFonts w:asciiTheme="minorHAnsi" w:hAnsiTheme="minorHAnsi" w:cstheme="minorHAnsi"/>
          <w:b/>
          <w:color w:val="auto"/>
          <w:u w:val="single"/>
        </w:rPr>
        <w:t xml:space="preserve"> </w:t>
      </w:r>
      <w:r w:rsidR="004430C9" w:rsidRPr="002B7BE3">
        <w:rPr>
          <w:rFonts w:asciiTheme="minorHAnsi" w:hAnsiTheme="minorHAnsi" w:cstheme="minorHAnsi"/>
          <w:b/>
          <w:color w:val="auto"/>
        </w:rPr>
        <w:t>(</w:t>
      </w:r>
      <w:r w:rsidRPr="002B7BE3">
        <w:rPr>
          <w:rFonts w:asciiTheme="minorHAnsi" w:hAnsiTheme="minorHAnsi" w:cstheme="minorHAnsi"/>
          <w:b/>
          <w:color w:val="auto"/>
        </w:rPr>
        <w:t>When Modifying/Revising a Goal</w:t>
      </w:r>
      <w:r w:rsidR="00F60550" w:rsidRPr="002B7BE3">
        <w:rPr>
          <w:rFonts w:asciiTheme="minorHAnsi" w:hAnsiTheme="minorHAnsi" w:cstheme="minorHAnsi"/>
          <w:b/>
          <w:color w:val="auto"/>
        </w:rPr>
        <w:t>,</w:t>
      </w:r>
      <w:r w:rsidRPr="002B7BE3">
        <w:rPr>
          <w:rFonts w:asciiTheme="minorHAnsi" w:hAnsiTheme="minorHAnsi" w:cstheme="minorHAnsi"/>
          <w:b/>
          <w:color w:val="auto"/>
        </w:rPr>
        <w:t xml:space="preserve"> use the title Revised Goal with the revised goal and progress)</w:t>
      </w:r>
    </w:p>
    <w:p w14:paraId="3664BD22" w14:textId="011CFE24" w:rsidR="00FD6C7A" w:rsidRPr="002B7BE3" w:rsidRDefault="00FD6C7A" w:rsidP="00972A4D">
      <w:pPr>
        <w:pStyle w:val="ListParagraph"/>
        <w:numPr>
          <w:ilvl w:val="0"/>
          <w:numId w:val="3"/>
        </w:numPr>
        <w:jc w:val="both"/>
        <w:rPr>
          <w:rFonts w:asciiTheme="minorHAnsi" w:hAnsiTheme="minorHAnsi" w:cstheme="minorHAnsi"/>
          <w:color w:val="auto"/>
        </w:rPr>
      </w:pPr>
      <w:r w:rsidRPr="002B7BE3">
        <w:rPr>
          <w:rFonts w:asciiTheme="minorHAnsi" w:hAnsiTheme="minorHAnsi" w:cstheme="minorHAnsi"/>
          <w:b/>
          <w:color w:val="auto"/>
        </w:rPr>
        <w:t xml:space="preserve">Program Name: </w:t>
      </w:r>
      <w:r w:rsidRPr="002B7BE3">
        <w:rPr>
          <w:rFonts w:asciiTheme="minorHAnsi" w:hAnsiTheme="minorHAnsi" w:cstheme="minorHAnsi"/>
          <w:color w:val="auto"/>
        </w:rPr>
        <w:t xml:space="preserve">Title of program being targeted – </w:t>
      </w:r>
      <w:r w:rsidRPr="002B7BE3">
        <w:rPr>
          <w:rFonts w:asciiTheme="minorHAnsi" w:hAnsiTheme="minorHAnsi" w:cstheme="minorHAnsi"/>
          <w:b/>
          <w:color w:val="auto"/>
        </w:rPr>
        <w:t xml:space="preserve">(Introduced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 xml:space="preserve">) </w:t>
      </w:r>
    </w:p>
    <w:p w14:paraId="51B8841D" w14:textId="6FC6769A" w:rsidR="00FD6C7A" w:rsidRPr="002B7BE3" w:rsidRDefault="00FD6C7A" w:rsidP="00FD6C7A">
      <w:pPr>
        <w:jc w:val="both"/>
        <w:rPr>
          <w:rFonts w:asciiTheme="minorHAnsi" w:hAnsiTheme="minorHAnsi" w:cstheme="minorHAnsi"/>
          <w:b/>
          <w:color w:val="auto"/>
        </w:rPr>
      </w:pPr>
      <w:r w:rsidRPr="002B7BE3">
        <w:rPr>
          <w:rFonts w:asciiTheme="minorHAnsi" w:hAnsiTheme="minorHAnsi" w:cstheme="minorHAnsi"/>
          <w:b/>
          <w:color w:val="auto"/>
        </w:rPr>
        <w:t xml:space="preserve">Instrumental Goal: </w:t>
      </w:r>
      <w:r w:rsidRPr="002B7BE3">
        <w:rPr>
          <w:rFonts w:asciiTheme="minorHAnsi" w:hAnsiTheme="minorHAnsi" w:cstheme="minorHAnsi"/>
          <w:color w:val="auto"/>
        </w:rPr>
        <w:t xml:space="preserve">(By Date) Objective of the program (make sure this is </w:t>
      </w:r>
      <w:r w:rsidR="00F60550" w:rsidRPr="002B7BE3">
        <w:rPr>
          <w:rFonts w:asciiTheme="minorHAnsi" w:hAnsiTheme="minorHAnsi" w:cstheme="minorHAnsi"/>
          <w:color w:val="auto"/>
        </w:rPr>
        <w:t>measurable</w:t>
      </w:r>
      <w:r w:rsidRPr="002B7BE3">
        <w:rPr>
          <w:rFonts w:asciiTheme="minorHAnsi" w:hAnsiTheme="minorHAnsi" w:cstheme="minorHAnsi"/>
          <w:color w:val="auto"/>
        </w:rPr>
        <w:t>, objective, and specific)</w:t>
      </w:r>
      <w:r w:rsidRPr="002B7BE3">
        <w:rPr>
          <w:rFonts w:asciiTheme="minorHAnsi" w:hAnsiTheme="minorHAnsi" w:cstheme="minorHAnsi"/>
          <w:b/>
          <w:color w:val="auto"/>
        </w:rPr>
        <w:t xml:space="preserve"> </w:t>
      </w:r>
    </w:p>
    <w:p w14:paraId="3C5D9078" w14:textId="631C8AEB" w:rsidR="0013383C" w:rsidRPr="002B7BE3" w:rsidRDefault="0013383C" w:rsidP="00FD6C7A">
      <w:pPr>
        <w:jc w:val="both"/>
        <w:rPr>
          <w:rFonts w:asciiTheme="minorHAnsi" w:hAnsiTheme="minorHAnsi" w:cstheme="minorHAnsi"/>
          <w:color w:val="FF0000"/>
        </w:rPr>
      </w:pPr>
      <w:r w:rsidRPr="002B7BE3">
        <w:rPr>
          <w:rFonts w:asciiTheme="minorHAnsi" w:hAnsiTheme="minorHAnsi" w:cstheme="minorHAnsi"/>
          <w:b/>
          <w:color w:val="FF0000"/>
        </w:rPr>
        <w:t>Clinical Justification for Revised Goal:</w:t>
      </w:r>
      <w:r w:rsidRPr="002B7BE3">
        <w:rPr>
          <w:rFonts w:asciiTheme="minorHAnsi" w:hAnsiTheme="minorHAnsi" w:cstheme="minorHAnsi"/>
          <w:color w:val="FF0000"/>
        </w:rPr>
        <w:t xml:space="preserve"> (Include rationale of why goal is medically necessary or socially significant) </w:t>
      </w:r>
    </w:p>
    <w:p w14:paraId="2EB1204E"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Data Collection:</w:t>
      </w:r>
      <w:r w:rsidRPr="002B7BE3">
        <w:rPr>
          <w:rFonts w:asciiTheme="minorHAnsi" w:hAnsiTheme="minorHAnsi" w:cstheme="minorHAnsi"/>
          <w:color w:val="auto"/>
        </w:rPr>
        <w:t xml:space="preserve"> How data will be collected (e.g., first trial data, rate per hour, percentage of opportunities, partial interval recording)</w:t>
      </w:r>
    </w:p>
    <w:p w14:paraId="5C312D05" w14:textId="77777777" w:rsidR="00FD6C7A" w:rsidRPr="002B7BE3" w:rsidRDefault="00FD6C7A" w:rsidP="00FD6C7A">
      <w:pPr>
        <w:jc w:val="both"/>
        <w:rPr>
          <w:rFonts w:asciiTheme="minorHAnsi" w:hAnsiTheme="minorHAnsi" w:cstheme="minorHAnsi"/>
          <w:bCs/>
          <w:color w:val="auto"/>
        </w:rPr>
      </w:pPr>
      <w:r w:rsidRPr="002B7BE3">
        <w:rPr>
          <w:rFonts w:asciiTheme="minorHAnsi" w:hAnsiTheme="minorHAnsi" w:cstheme="minorHAnsi"/>
          <w:b/>
          <w:color w:val="auto"/>
        </w:rPr>
        <w:t xml:space="preserve">Mastery Criteria: </w:t>
      </w:r>
      <w:r w:rsidRPr="002B7BE3">
        <w:rPr>
          <w:rFonts w:asciiTheme="minorHAnsi" w:hAnsiTheme="minorHAnsi" w:cstheme="minorHAnsi"/>
          <w:color w:val="auto"/>
        </w:rPr>
        <w:t>How you will measure mastery (e.g., 3 consecutive sessions of correct responding)</w:t>
      </w:r>
    </w:p>
    <w:p w14:paraId="65990D1A" w14:textId="44DB414F"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Generalization Criteria</w:t>
      </w:r>
      <w:r w:rsidR="00F60550" w:rsidRPr="002B7BE3">
        <w:rPr>
          <w:rFonts w:asciiTheme="minorHAnsi" w:hAnsiTheme="minorHAnsi" w:cstheme="minorHAnsi"/>
          <w:b/>
          <w:color w:val="auto"/>
        </w:rPr>
        <w:t>:</w:t>
      </w:r>
      <w:r w:rsidR="00F60550" w:rsidRPr="002B7BE3">
        <w:rPr>
          <w:rFonts w:asciiTheme="minorHAnsi" w:hAnsiTheme="minorHAnsi" w:cstheme="minorHAnsi"/>
          <w:color w:val="auto"/>
        </w:rPr>
        <w:t xml:space="preserve"> How</w:t>
      </w:r>
      <w:r w:rsidRPr="002B7BE3">
        <w:rPr>
          <w:rFonts w:asciiTheme="minorHAnsi" w:hAnsiTheme="minorHAnsi" w:cstheme="minorHAnsi"/>
          <w:color w:val="auto"/>
        </w:rPr>
        <w:t xml:space="preserve"> you will measure if the skill is generalized (e.g., Across 3 people, 3 settings, and 3 exemplars)</w:t>
      </w:r>
    </w:p>
    <w:p w14:paraId="3B989B0D"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current skill level including a baseline measurement that EXACTLY matches the mastery criteria of the goal.</w:t>
      </w:r>
    </w:p>
    <w:p w14:paraId="68811E2F" w14:textId="77777777" w:rsidR="00FD6C7A" w:rsidRPr="002B7BE3" w:rsidRDefault="00FD6C7A" w:rsidP="00FD6C7A">
      <w:pPr>
        <w:jc w:val="both"/>
        <w:rPr>
          <w:rFonts w:asciiTheme="minorHAnsi" w:hAnsiTheme="minorHAnsi" w:cstheme="minorHAnsi"/>
          <w:b/>
          <w:bCs/>
          <w:color w:val="auto"/>
        </w:rPr>
      </w:pPr>
      <w:r w:rsidRPr="002B7BE3">
        <w:rPr>
          <w:rFonts w:asciiTheme="minorHAnsi" w:hAnsiTheme="minorHAnsi" w:cstheme="minorHAnsi"/>
          <w:b/>
          <w:color w:val="auto"/>
        </w:rPr>
        <w:t xml:space="preserve">Progress: In Progress/Goal Met/On Hold/Modified/In Maintenance/Discontinued – </w:t>
      </w:r>
      <w:r w:rsidRPr="002B7BE3">
        <w:rPr>
          <w:rFonts w:asciiTheme="minorHAnsi" w:hAnsiTheme="minorHAnsi" w:cstheme="minorHAnsi"/>
          <w:color w:val="auto"/>
        </w:rPr>
        <w:t>Include specific information about progress made towards this goal, which may include: Each goal should include a brief narrative on mastered program targets, current program targets in acquisition, the prompting and fading procedures utilized during the reporting period, and the teaching plan for the upcoming reporting period.</w:t>
      </w:r>
    </w:p>
    <w:p w14:paraId="3C6FD075" w14:textId="77777777" w:rsidR="00FD6C7A" w:rsidRPr="002B7BE3" w:rsidRDefault="00FD6C7A" w:rsidP="00FD6C7A">
      <w:pPr>
        <w:rPr>
          <w:rFonts w:asciiTheme="minorHAnsi" w:hAnsiTheme="minorHAnsi" w:cstheme="minorHAnsi"/>
          <w:color w:val="auto"/>
        </w:rPr>
      </w:pPr>
    </w:p>
    <w:p w14:paraId="289CFB1C" w14:textId="77777777" w:rsidR="00FD6C7A" w:rsidRPr="002B7BE3" w:rsidRDefault="00FD6C7A" w:rsidP="00FD6C7A">
      <w:pPr>
        <w:rPr>
          <w:rFonts w:asciiTheme="minorHAnsi" w:hAnsiTheme="minorHAnsi" w:cstheme="minorHAnsi"/>
          <w:color w:val="auto"/>
        </w:rPr>
      </w:pPr>
      <w:r w:rsidRPr="002B7BE3">
        <w:rPr>
          <w:rFonts w:asciiTheme="minorHAnsi" w:hAnsiTheme="minorHAnsi" w:cstheme="minorHAnsi"/>
          <w:color w:val="auto"/>
        </w:rPr>
        <w:t>(Insert graph – align left on the page)</w:t>
      </w:r>
    </w:p>
    <w:p w14:paraId="295A3C83" w14:textId="77777777" w:rsidR="00FD6C7A" w:rsidRPr="002B7BE3" w:rsidRDefault="00FD6C7A" w:rsidP="00FD6C7A">
      <w:pPr>
        <w:jc w:val="both"/>
        <w:rPr>
          <w:rFonts w:asciiTheme="minorHAnsi" w:hAnsiTheme="minorHAnsi" w:cstheme="minorHAnsi"/>
          <w:color w:val="auto"/>
        </w:rPr>
      </w:pPr>
    </w:p>
    <w:p w14:paraId="5F2D8486" w14:textId="61157A65" w:rsidR="00FD6C7A" w:rsidRPr="002B7BE3" w:rsidRDefault="00FD6C7A" w:rsidP="00FD6C7A">
      <w:pPr>
        <w:rPr>
          <w:rFonts w:asciiTheme="minorHAnsi" w:hAnsiTheme="minorHAnsi" w:cstheme="minorHAnsi"/>
          <w:b/>
          <w:color w:val="auto"/>
          <w:u w:val="single"/>
        </w:rPr>
      </w:pPr>
      <w:r w:rsidRPr="002B7BE3">
        <w:rPr>
          <w:rFonts w:asciiTheme="minorHAnsi" w:hAnsiTheme="minorHAnsi" w:cstheme="minorHAnsi"/>
          <w:b/>
          <w:color w:val="auto"/>
          <w:u w:val="single"/>
        </w:rPr>
        <w:lastRenderedPageBreak/>
        <w:t>New Goal(</w:t>
      </w:r>
      <w:r w:rsidR="00ED10DD" w:rsidRPr="002B7BE3">
        <w:rPr>
          <w:rFonts w:asciiTheme="minorHAnsi" w:hAnsiTheme="minorHAnsi" w:cstheme="minorHAnsi"/>
          <w:b/>
          <w:color w:val="auto"/>
          <w:u w:val="single"/>
        </w:rPr>
        <w:t>s) (</w:t>
      </w:r>
      <w:r w:rsidRPr="002B7BE3">
        <w:rPr>
          <w:rFonts w:asciiTheme="minorHAnsi" w:hAnsiTheme="minorHAnsi" w:cstheme="minorHAnsi"/>
          <w:b/>
          <w:color w:val="auto"/>
        </w:rPr>
        <w:t>When adding a new Goal within this section use the title New Goal(s) with the new goal)</w:t>
      </w:r>
    </w:p>
    <w:p w14:paraId="2DCA51D5" w14:textId="77777777" w:rsidR="007B2440" w:rsidRPr="002B7BE3" w:rsidRDefault="007B2440" w:rsidP="007B2440">
      <w:pPr>
        <w:pStyle w:val="ListParagraph"/>
        <w:numPr>
          <w:ilvl w:val="0"/>
          <w:numId w:val="3"/>
        </w:numPr>
        <w:jc w:val="both"/>
        <w:rPr>
          <w:rFonts w:asciiTheme="minorHAnsi" w:hAnsiTheme="minorHAnsi" w:cstheme="minorHAnsi"/>
          <w:color w:val="000000" w:themeColor="text1"/>
        </w:rPr>
      </w:pPr>
      <w:r w:rsidRPr="002B7BE3">
        <w:rPr>
          <w:rFonts w:asciiTheme="minorHAnsi" w:hAnsiTheme="minorHAnsi" w:cstheme="minorHAnsi"/>
          <w:b/>
          <w:color w:val="000000" w:themeColor="text1"/>
        </w:rPr>
        <w:t xml:space="preserve">Program Name: </w:t>
      </w:r>
      <w:r w:rsidRPr="002B7BE3">
        <w:rPr>
          <w:rFonts w:asciiTheme="minorHAnsi" w:hAnsiTheme="minorHAnsi" w:cstheme="minorHAnsi"/>
          <w:color w:val="000000" w:themeColor="text1"/>
        </w:rPr>
        <w:t>Title of program being targeted</w:t>
      </w:r>
    </w:p>
    <w:p w14:paraId="45B22AA6"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 xml:space="preserve">Instrumental Goal: </w:t>
      </w:r>
      <w:r w:rsidRPr="002B7BE3">
        <w:rPr>
          <w:rFonts w:asciiTheme="minorHAnsi" w:hAnsiTheme="minorHAnsi" w:cstheme="minorHAnsi"/>
          <w:color w:val="000000" w:themeColor="text1"/>
        </w:rPr>
        <w:t>(By Date) Objective of the program (make sure this is measurable, objective, and specific)</w:t>
      </w:r>
    </w:p>
    <w:p w14:paraId="5F1B0D13" w14:textId="77777777" w:rsidR="007B2440" w:rsidRPr="002B7BE3" w:rsidRDefault="007B2440" w:rsidP="007B2440">
      <w:pPr>
        <w:jc w:val="both"/>
        <w:rPr>
          <w:rFonts w:asciiTheme="minorHAnsi" w:hAnsiTheme="minorHAnsi" w:cstheme="minorHAnsi"/>
          <w:b/>
          <w:bCs/>
          <w:color w:val="FF0000"/>
        </w:rPr>
      </w:pPr>
      <w:r w:rsidRPr="002B7BE3">
        <w:rPr>
          <w:rFonts w:asciiTheme="minorHAnsi" w:hAnsiTheme="minorHAnsi" w:cstheme="minorHAnsi"/>
          <w:color w:val="FF0000"/>
        </w:rPr>
        <w:tab/>
      </w:r>
      <w:r w:rsidRPr="002B7BE3">
        <w:rPr>
          <w:rFonts w:asciiTheme="minorHAnsi" w:hAnsiTheme="minorHAnsi" w:cstheme="minorHAnsi"/>
          <w:b/>
          <w:bCs/>
          <w:color w:val="FF0000"/>
        </w:rPr>
        <w:t>Short term:</w:t>
      </w:r>
    </w:p>
    <w:p w14:paraId="2BD18BE3" w14:textId="77777777" w:rsidR="007B2440" w:rsidRPr="002B7BE3" w:rsidRDefault="007B2440" w:rsidP="007B2440">
      <w:pPr>
        <w:jc w:val="both"/>
        <w:rPr>
          <w:rFonts w:asciiTheme="minorHAnsi" w:hAnsiTheme="minorHAnsi" w:cstheme="minorHAnsi"/>
          <w:b/>
          <w:bCs/>
          <w:color w:val="FF0000"/>
        </w:rPr>
      </w:pPr>
      <w:r w:rsidRPr="002B7BE3">
        <w:rPr>
          <w:rFonts w:asciiTheme="minorHAnsi" w:hAnsiTheme="minorHAnsi" w:cstheme="minorHAnsi"/>
          <w:b/>
          <w:bCs/>
          <w:color w:val="FF0000"/>
        </w:rPr>
        <w:tab/>
        <w:t>Intermediate:</w:t>
      </w:r>
    </w:p>
    <w:p w14:paraId="20F05237" w14:textId="77777777" w:rsidR="007B2440" w:rsidRPr="002B7BE3" w:rsidRDefault="007B2440" w:rsidP="007B2440">
      <w:pPr>
        <w:jc w:val="both"/>
        <w:rPr>
          <w:rFonts w:asciiTheme="minorHAnsi" w:hAnsiTheme="minorHAnsi" w:cstheme="minorHAnsi"/>
          <w:color w:val="FF0000"/>
        </w:rPr>
      </w:pPr>
      <w:r w:rsidRPr="002B7BE3">
        <w:rPr>
          <w:rFonts w:asciiTheme="minorHAnsi" w:hAnsiTheme="minorHAnsi" w:cstheme="minorHAnsi"/>
          <w:b/>
          <w:color w:val="FF0000"/>
        </w:rPr>
        <w:t>Clinical Justification for Goal:</w:t>
      </w:r>
      <w:r w:rsidRPr="002B7BE3">
        <w:rPr>
          <w:rFonts w:asciiTheme="minorHAnsi" w:hAnsiTheme="minorHAnsi" w:cstheme="minorHAnsi"/>
          <w:color w:val="FF0000"/>
        </w:rPr>
        <w:t xml:space="preserve"> (Include rationale of why goal is medically necessary or socially significant) </w:t>
      </w:r>
    </w:p>
    <w:p w14:paraId="3E8EDE26"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Data Collection:</w:t>
      </w:r>
      <w:r w:rsidRPr="002B7BE3">
        <w:rPr>
          <w:rFonts w:asciiTheme="minorHAnsi" w:hAnsiTheme="minorHAnsi" w:cstheme="minorHAnsi"/>
          <w:color w:val="000000" w:themeColor="text1"/>
        </w:rPr>
        <w:t xml:space="preserve"> How data will be collected (e.g., first trial data, rate per hour, percentage of opportunities, partial interval recording)</w:t>
      </w:r>
    </w:p>
    <w:p w14:paraId="09ED2D4D" w14:textId="77777777" w:rsidR="007B2440" w:rsidRPr="002B7BE3" w:rsidRDefault="007B2440" w:rsidP="007B2440">
      <w:pPr>
        <w:jc w:val="both"/>
        <w:rPr>
          <w:rFonts w:asciiTheme="minorHAnsi" w:hAnsiTheme="minorHAnsi" w:cstheme="minorHAnsi"/>
          <w:bCs/>
          <w:color w:val="000000" w:themeColor="text1"/>
        </w:rPr>
      </w:pPr>
      <w:r w:rsidRPr="002B7BE3">
        <w:rPr>
          <w:rFonts w:asciiTheme="minorHAnsi" w:hAnsiTheme="minorHAnsi" w:cstheme="minorHAnsi"/>
          <w:b/>
          <w:color w:val="000000" w:themeColor="text1"/>
        </w:rPr>
        <w:t xml:space="preserve">Mastery Criteria: </w:t>
      </w:r>
      <w:r w:rsidRPr="002B7BE3">
        <w:rPr>
          <w:rFonts w:asciiTheme="minorHAnsi" w:hAnsiTheme="minorHAnsi" w:cstheme="minorHAnsi"/>
          <w:color w:val="000000" w:themeColor="text1"/>
        </w:rPr>
        <w:t>How you will measure mastery (e.g., 3 consecutive sessions of correct responding)</w:t>
      </w:r>
    </w:p>
    <w:p w14:paraId="6AEFA01D"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Generalization Criteria:</w:t>
      </w:r>
      <w:r w:rsidRPr="002B7BE3">
        <w:rPr>
          <w:rFonts w:asciiTheme="minorHAnsi" w:hAnsiTheme="minorHAnsi" w:cstheme="minorHAnsi"/>
          <w:color w:val="000000" w:themeColor="text1"/>
        </w:rPr>
        <w:t xml:space="preserve"> How you will measure if the skill is generalized (e.g., Across 3 people, 3 settings, and 3 exemplars)</w:t>
      </w:r>
    </w:p>
    <w:p w14:paraId="05DE5AC5" w14:textId="5FE16999" w:rsidR="007B2440" w:rsidRPr="002B7BE3" w:rsidRDefault="007B2440" w:rsidP="007B2440">
      <w:pPr>
        <w:jc w:val="both"/>
        <w:rPr>
          <w:rFonts w:asciiTheme="minorHAnsi" w:hAnsiTheme="minorHAnsi" w:cstheme="minorHAnsi"/>
          <w:color w:val="FF0000"/>
        </w:rPr>
      </w:pPr>
      <w:r w:rsidRPr="002B7BE3">
        <w:rPr>
          <w:rFonts w:asciiTheme="minorHAnsi" w:hAnsiTheme="minorHAnsi" w:cstheme="minorHAnsi"/>
          <w:b/>
          <w:bCs/>
        </w:rPr>
        <w:t>Baseline</w:t>
      </w:r>
      <w:r w:rsidRPr="002B7BE3">
        <w:rPr>
          <w:rFonts w:asciiTheme="minorHAnsi" w:hAnsiTheme="minorHAnsi" w:cstheme="minorHAnsi"/>
          <w:bCs/>
        </w:rPr>
        <w:t xml:space="preserve">: </w:t>
      </w:r>
    </w:p>
    <w:p w14:paraId="3E4CF023"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Date collected:</w:t>
      </w:r>
    </w:p>
    <w:p w14:paraId="28A54DE0"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Location:</w:t>
      </w:r>
    </w:p>
    <w:p w14:paraId="68A95813"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 xml:space="preserve">Baseline: </w:t>
      </w:r>
    </w:p>
    <w:p w14:paraId="214AD4C6" w14:textId="37414001" w:rsidR="002E1201" w:rsidRPr="002B7BE3" w:rsidRDefault="002E1201" w:rsidP="002E1201">
      <w:pPr>
        <w:jc w:val="both"/>
        <w:rPr>
          <w:rFonts w:asciiTheme="minorHAnsi" w:hAnsiTheme="minorHAnsi" w:cstheme="minorHAnsi"/>
          <w:b/>
          <w:bCs/>
          <w:i/>
          <w:iCs/>
          <w:color w:val="FF0000"/>
        </w:rPr>
      </w:pPr>
      <w:r w:rsidRPr="002B7BE3">
        <w:rPr>
          <w:rFonts w:asciiTheme="minorHAnsi" w:hAnsiTheme="minorHAnsi" w:cstheme="minorHAnsi"/>
          <w:b/>
          <w:bCs/>
          <w:i/>
          <w:iCs/>
          <w:color w:val="FF0000"/>
        </w:rPr>
        <w:t xml:space="preserve">* If data </w:t>
      </w:r>
      <w:r w:rsidR="00002CA7">
        <w:rPr>
          <w:rFonts w:asciiTheme="minorHAnsi" w:hAnsiTheme="minorHAnsi" w:cstheme="minorHAnsi"/>
          <w:b/>
          <w:bCs/>
          <w:i/>
          <w:iCs/>
          <w:color w:val="FF0000"/>
        </w:rPr>
        <w:t>is</w:t>
      </w:r>
      <w:r w:rsidRPr="002B7BE3">
        <w:rPr>
          <w:rFonts w:asciiTheme="minorHAnsi" w:hAnsiTheme="minorHAnsi" w:cstheme="minorHAnsi"/>
          <w:b/>
          <w:bCs/>
          <w:i/>
          <w:iCs/>
          <w:color w:val="FF0000"/>
        </w:rPr>
        <w:t xml:space="preserve"> not directly tested, a clear and clinically supported rationale must be provided. Failure to include this justification may result in denial of the assessment.</w:t>
      </w:r>
    </w:p>
    <w:p w14:paraId="0A3C9581" w14:textId="77777777" w:rsidR="00FD6C7A" w:rsidRPr="002B7BE3" w:rsidRDefault="00FD6C7A" w:rsidP="00FD6C7A">
      <w:pPr>
        <w:jc w:val="both"/>
        <w:rPr>
          <w:rFonts w:asciiTheme="minorHAnsi" w:hAnsiTheme="minorHAnsi" w:cstheme="minorHAnsi"/>
          <w:bCs/>
          <w:color w:val="auto"/>
        </w:rPr>
      </w:pPr>
    </w:p>
    <w:p w14:paraId="51401BED" w14:textId="77777777" w:rsidR="00FD6C7A" w:rsidRPr="002B7BE3" w:rsidRDefault="00FD6C7A" w:rsidP="00FD6C7A">
      <w:pPr>
        <w:spacing w:before="16"/>
        <w:ind w:left="440" w:right="299"/>
        <w:jc w:val="both"/>
        <w:rPr>
          <w:rFonts w:asciiTheme="minorHAnsi" w:eastAsia="Times New Roman" w:hAnsiTheme="minorHAnsi" w:cstheme="minorHAnsi"/>
          <w:b/>
          <w:bCs/>
          <w:color w:val="auto"/>
        </w:rPr>
      </w:pPr>
    </w:p>
    <w:p w14:paraId="237C376E" w14:textId="77777777" w:rsidR="00FD6C7A" w:rsidRPr="002B7BE3" w:rsidRDefault="00FD6C7A" w:rsidP="00972A4D">
      <w:pPr>
        <w:numPr>
          <w:ilvl w:val="0"/>
          <w:numId w:val="2"/>
        </w:numPr>
        <w:pBdr>
          <w:top w:val="single" w:sz="4" w:space="1" w:color="auto"/>
          <w:left w:val="single" w:sz="4" w:space="0" w:color="auto"/>
          <w:bottom w:val="single" w:sz="4" w:space="1" w:color="auto"/>
          <w:right w:val="single" w:sz="4" w:space="18" w:color="auto"/>
        </w:pBdr>
        <w:ind w:left="360"/>
        <w:rPr>
          <w:rFonts w:asciiTheme="minorHAnsi" w:hAnsiTheme="minorHAnsi" w:cstheme="minorHAnsi"/>
          <w:b/>
          <w:bCs/>
          <w:color w:val="auto"/>
        </w:rPr>
      </w:pPr>
      <w:r w:rsidRPr="002B7BE3">
        <w:rPr>
          <w:rFonts w:asciiTheme="minorHAnsi" w:hAnsiTheme="minorHAnsi" w:cstheme="minorHAnsi"/>
          <w:b/>
          <w:bCs/>
          <w:color w:val="auto"/>
        </w:rPr>
        <w:t>Social Skills:</w:t>
      </w:r>
    </w:p>
    <w:p w14:paraId="6F6732C0" w14:textId="77777777" w:rsidR="00FD6C7A" w:rsidRPr="002B7BE3" w:rsidRDefault="00FD6C7A" w:rsidP="00FD6C7A">
      <w:pPr>
        <w:spacing w:before="16"/>
        <w:ind w:left="440" w:right="299"/>
        <w:jc w:val="both"/>
        <w:rPr>
          <w:rFonts w:asciiTheme="minorHAnsi" w:eastAsia="Times New Roman" w:hAnsiTheme="minorHAnsi" w:cstheme="minorHAnsi"/>
          <w:b/>
          <w:bCs/>
          <w:color w:val="auto"/>
        </w:rPr>
      </w:pPr>
    </w:p>
    <w:p w14:paraId="6512EE01" w14:textId="34028C83" w:rsidR="00FD6C7A" w:rsidRPr="002B7BE3" w:rsidRDefault="00FD6C7A" w:rsidP="00972A4D">
      <w:pPr>
        <w:pStyle w:val="ListParagraph"/>
        <w:numPr>
          <w:ilvl w:val="0"/>
          <w:numId w:val="3"/>
        </w:numPr>
        <w:jc w:val="both"/>
        <w:rPr>
          <w:rFonts w:asciiTheme="minorHAnsi" w:hAnsiTheme="minorHAnsi" w:cstheme="minorHAnsi"/>
          <w:color w:val="auto"/>
        </w:rPr>
      </w:pPr>
      <w:r w:rsidRPr="002B7BE3">
        <w:rPr>
          <w:rFonts w:asciiTheme="minorHAnsi" w:hAnsiTheme="minorHAnsi" w:cstheme="minorHAnsi"/>
          <w:b/>
          <w:color w:val="auto"/>
        </w:rPr>
        <w:t xml:space="preserve">Program Name: </w:t>
      </w:r>
      <w:r w:rsidRPr="002B7BE3">
        <w:rPr>
          <w:rFonts w:asciiTheme="minorHAnsi" w:hAnsiTheme="minorHAnsi" w:cstheme="minorHAnsi"/>
          <w:color w:val="auto"/>
        </w:rPr>
        <w:t xml:space="preserve">Title of program being targeted – </w:t>
      </w:r>
      <w:r w:rsidRPr="002B7BE3">
        <w:rPr>
          <w:rFonts w:asciiTheme="minorHAnsi" w:hAnsiTheme="minorHAnsi" w:cstheme="minorHAnsi"/>
          <w:b/>
          <w:color w:val="auto"/>
        </w:rPr>
        <w:t xml:space="preserve">(Introduced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 xml:space="preserve">) (On Hold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w:t>
      </w:r>
    </w:p>
    <w:p w14:paraId="224178C1" w14:textId="3BF7EBA6"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 xml:space="preserve">Instrumental Goal: </w:t>
      </w:r>
      <w:r w:rsidRPr="002B7BE3">
        <w:rPr>
          <w:rFonts w:asciiTheme="minorHAnsi" w:hAnsiTheme="minorHAnsi" w:cstheme="minorHAnsi"/>
          <w:color w:val="auto"/>
        </w:rPr>
        <w:t xml:space="preserve">(By Date) Objective of the program (make sure this is </w:t>
      </w:r>
      <w:r w:rsidR="00ED10DD" w:rsidRPr="002B7BE3">
        <w:rPr>
          <w:rFonts w:asciiTheme="minorHAnsi" w:hAnsiTheme="minorHAnsi" w:cstheme="minorHAnsi"/>
          <w:color w:val="auto"/>
        </w:rPr>
        <w:t>measurable</w:t>
      </w:r>
      <w:r w:rsidRPr="002B7BE3">
        <w:rPr>
          <w:rFonts w:asciiTheme="minorHAnsi" w:hAnsiTheme="minorHAnsi" w:cstheme="minorHAnsi"/>
          <w:color w:val="auto"/>
        </w:rPr>
        <w:t>, objective, and specific)</w:t>
      </w:r>
      <w:r w:rsidRPr="002B7BE3">
        <w:rPr>
          <w:rFonts w:asciiTheme="minorHAnsi" w:hAnsiTheme="minorHAnsi" w:cstheme="minorHAnsi"/>
          <w:b/>
          <w:color w:val="auto"/>
        </w:rPr>
        <w:t xml:space="preserve"> </w:t>
      </w:r>
    </w:p>
    <w:p w14:paraId="44C2362A"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Data Collection:</w:t>
      </w:r>
      <w:r w:rsidRPr="002B7BE3">
        <w:rPr>
          <w:rFonts w:asciiTheme="minorHAnsi" w:hAnsiTheme="minorHAnsi" w:cstheme="minorHAnsi"/>
          <w:color w:val="auto"/>
        </w:rPr>
        <w:t xml:space="preserve"> How data will be collected (e.g., first trial data, rate per hour, percentage of opportunities, partial interval recording)</w:t>
      </w:r>
    </w:p>
    <w:p w14:paraId="69A4CFFB" w14:textId="77777777" w:rsidR="00FD6C7A" w:rsidRPr="002B7BE3" w:rsidRDefault="00FD6C7A" w:rsidP="00FD6C7A">
      <w:pPr>
        <w:jc w:val="both"/>
        <w:rPr>
          <w:rFonts w:asciiTheme="minorHAnsi" w:hAnsiTheme="minorHAnsi" w:cstheme="minorHAnsi"/>
          <w:bCs/>
          <w:color w:val="auto"/>
        </w:rPr>
      </w:pPr>
      <w:r w:rsidRPr="002B7BE3">
        <w:rPr>
          <w:rFonts w:asciiTheme="minorHAnsi" w:hAnsiTheme="minorHAnsi" w:cstheme="minorHAnsi"/>
          <w:b/>
          <w:color w:val="auto"/>
        </w:rPr>
        <w:t xml:space="preserve">Mastery Criteria: </w:t>
      </w:r>
      <w:r w:rsidRPr="002B7BE3">
        <w:rPr>
          <w:rFonts w:asciiTheme="minorHAnsi" w:hAnsiTheme="minorHAnsi" w:cstheme="minorHAnsi"/>
          <w:color w:val="auto"/>
        </w:rPr>
        <w:t>How you will measure mastery (e.g., 3 consecutive sessions of correct responding)</w:t>
      </w:r>
    </w:p>
    <w:p w14:paraId="72CBD182" w14:textId="561FAD78"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Generalization Criteria</w:t>
      </w:r>
      <w:r w:rsidR="00ED10DD" w:rsidRPr="002B7BE3">
        <w:rPr>
          <w:rFonts w:asciiTheme="minorHAnsi" w:hAnsiTheme="minorHAnsi" w:cstheme="minorHAnsi"/>
          <w:b/>
          <w:color w:val="auto"/>
        </w:rPr>
        <w:t>:</w:t>
      </w:r>
      <w:r w:rsidR="00ED10DD" w:rsidRPr="002B7BE3">
        <w:rPr>
          <w:rFonts w:asciiTheme="minorHAnsi" w:hAnsiTheme="minorHAnsi" w:cstheme="minorHAnsi"/>
          <w:color w:val="auto"/>
        </w:rPr>
        <w:t xml:space="preserve"> How</w:t>
      </w:r>
      <w:r w:rsidRPr="002B7BE3">
        <w:rPr>
          <w:rFonts w:asciiTheme="minorHAnsi" w:hAnsiTheme="minorHAnsi" w:cstheme="minorHAnsi"/>
          <w:color w:val="auto"/>
        </w:rPr>
        <w:t xml:space="preserve"> you will measure if the skill is generalized (e.g., Across 3 people, 3 settings, and 3 exemplars)</w:t>
      </w:r>
    </w:p>
    <w:p w14:paraId="103155B3"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current skill level including a baseline measurement that EXACTLY matches the mastery criteria of the goal.</w:t>
      </w:r>
    </w:p>
    <w:p w14:paraId="4FB1760A" w14:textId="77777777" w:rsidR="00FD6C7A" w:rsidRPr="002B7BE3" w:rsidRDefault="00FD6C7A" w:rsidP="00FD6C7A">
      <w:pPr>
        <w:jc w:val="both"/>
        <w:rPr>
          <w:rFonts w:asciiTheme="minorHAnsi" w:hAnsiTheme="minorHAnsi" w:cstheme="minorHAnsi"/>
          <w:b/>
          <w:bCs/>
          <w:color w:val="auto"/>
        </w:rPr>
      </w:pPr>
      <w:r w:rsidRPr="002B7BE3">
        <w:rPr>
          <w:rFonts w:asciiTheme="minorHAnsi" w:hAnsiTheme="minorHAnsi" w:cstheme="minorHAnsi"/>
          <w:b/>
          <w:color w:val="auto"/>
        </w:rPr>
        <w:t xml:space="preserve">Progress: In Progress/Goal Met/On Hold/Modified/In Maintenance/Discontinued – </w:t>
      </w:r>
      <w:r w:rsidRPr="002B7BE3">
        <w:rPr>
          <w:rFonts w:asciiTheme="minorHAnsi" w:hAnsiTheme="minorHAnsi" w:cstheme="minorHAnsi"/>
          <w:color w:val="auto"/>
        </w:rPr>
        <w:t>Include specific information about progress made towards this goal, which may include: Each goal should include a brief narrative on mastered program targets, current program targets in acquisition, the prompting and fading procedures utilized during the reporting period, and the teaching plan for the upcoming reporting period.</w:t>
      </w:r>
    </w:p>
    <w:p w14:paraId="660A3872" w14:textId="77777777" w:rsidR="00FD6C7A" w:rsidRPr="002B7BE3" w:rsidRDefault="00FD6C7A" w:rsidP="00FD6C7A">
      <w:pPr>
        <w:rPr>
          <w:rFonts w:asciiTheme="minorHAnsi" w:hAnsiTheme="minorHAnsi" w:cstheme="minorHAnsi"/>
          <w:color w:val="auto"/>
        </w:rPr>
      </w:pPr>
    </w:p>
    <w:p w14:paraId="31244CF3" w14:textId="77777777" w:rsidR="00FD6C7A" w:rsidRPr="002B7BE3" w:rsidRDefault="00FD6C7A" w:rsidP="00FD6C7A">
      <w:pPr>
        <w:rPr>
          <w:rFonts w:asciiTheme="minorHAnsi" w:hAnsiTheme="minorHAnsi" w:cstheme="minorHAnsi"/>
          <w:color w:val="auto"/>
        </w:rPr>
      </w:pPr>
      <w:r w:rsidRPr="002B7BE3">
        <w:rPr>
          <w:rFonts w:asciiTheme="minorHAnsi" w:hAnsiTheme="minorHAnsi" w:cstheme="minorHAnsi"/>
          <w:color w:val="auto"/>
        </w:rPr>
        <w:t>(Insert graph – align left on the page)</w:t>
      </w:r>
    </w:p>
    <w:p w14:paraId="58A8D075" w14:textId="77777777" w:rsidR="00FD6C7A" w:rsidRPr="002B7BE3" w:rsidRDefault="00FD6C7A" w:rsidP="00FD6C7A">
      <w:pPr>
        <w:jc w:val="both"/>
        <w:rPr>
          <w:rFonts w:asciiTheme="minorHAnsi" w:hAnsiTheme="minorHAnsi" w:cstheme="minorHAnsi"/>
          <w:color w:val="auto"/>
        </w:rPr>
      </w:pPr>
    </w:p>
    <w:p w14:paraId="5F51EB99" w14:textId="24839BFF" w:rsidR="00FD6C7A" w:rsidRPr="002B7BE3" w:rsidRDefault="00FD6C7A" w:rsidP="00FD6C7A">
      <w:pPr>
        <w:rPr>
          <w:rFonts w:asciiTheme="minorHAnsi" w:hAnsiTheme="minorHAnsi" w:cstheme="minorHAnsi"/>
          <w:b/>
          <w:color w:val="auto"/>
        </w:rPr>
      </w:pPr>
      <w:r w:rsidRPr="002B7BE3">
        <w:rPr>
          <w:rFonts w:asciiTheme="minorHAnsi" w:hAnsiTheme="minorHAnsi" w:cstheme="minorHAnsi"/>
          <w:b/>
          <w:color w:val="auto"/>
          <w:u w:val="single"/>
        </w:rPr>
        <w:t xml:space="preserve">Revised Goal </w:t>
      </w:r>
      <w:r w:rsidR="00ED10DD" w:rsidRPr="002B7BE3">
        <w:rPr>
          <w:rFonts w:asciiTheme="minorHAnsi" w:hAnsiTheme="minorHAnsi" w:cstheme="minorHAnsi"/>
          <w:b/>
          <w:color w:val="auto"/>
        </w:rPr>
        <w:t>(</w:t>
      </w:r>
      <w:r w:rsidRPr="002B7BE3">
        <w:rPr>
          <w:rFonts w:asciiTheme="minorHAnsi" w:hAnsiTheme="minorHAnsi" w:cstheme="minorHAnsi"/>
          <w:b/>
          <w:color w:val="auto"/>
        </w:rPr>
        <w:t>When Modifying/Revising a Goal</w:t>
      </w:r>
      <w:r w:rsidR="00ED10DD" w:rsidRPr="002B7BE3">
        <w:rPr>
          <w:rFonts w:asciiTheme="minorHAnsi" w:hAnsiTheme="minorHAnsi" w:cstheme="minorHAnsi"/>
          <w:b/>
          <w:color w:val="auto"/>
        </w:rPr>
        <w:t>,</w:t>
      </w:r>
      <w:r w:rsidRPr="002B7BE3">
        <w:rPr>
          <w:rFonts w:asciiTheme="minorHAnsi" w:hAnsiTheme="minorHAnsi" w:cstheme="minorHAnsi"/>
          <w:b/>
          <w:color w:val="auto"/>
        </w:rPr>
        <w:t xml:space="preserve"> use the title Revised Goal with the revised goal and progress)</w:t>
      </w:r>
    </w:p>
    <w:p w14:paraId="64C83747" w14:textId="69ACB61E" w:rsidR="00FD6C7A" w:rsidRPr="002B7BE3" w:rsidRDefault="00FD6C7A" w:rsidP="00972A4D">
      <w:pPr>
        <w:pStyle w:val="ListParagraph"/>
        <w:numPr>
          <w:ilvl w:val="0"/>
          <w:numId w:val="3"/>
        </w:numPr>
        <w:jc w:val="both"/>
        <w:rPr>
          <w:rFonts w:asciiTheme="minorHAnsi" w:hAnsiTheme="minorHAnsi" w:cstheme="minorHAnsi"/>
          <w:color w:val="auto"/>
        </w:rPr>
      </w:pPr>
      <w:r w:rsidRPr="002B7BE3">
        <w:rPr>
          <w:rFonts w:asciiTheme="minorHAnsi" w:hAnsiTheme="minorHAnsi" w:cstheme="minorHAnsi"/>
          <w:b/>
          <w:color w:val="auto"/>
        </w:rPr>
        <w:t xml:space="preserve">Program Name: </w:t>
      </w:r>
      <w:r w:rsidRPr="002B7BE3">
        <w:rPr>
          <w:rFonts w:asciiTheme="minorHAnsi" w:hAnsiTheme="minorHAnsi" w:cstheme="minorHAnsi"/>
          <w:color w:val="auto"/>
        </w:rPr>
        <w:t xml:space="preserve">Title of program being targeted – </w:t>
      </w:r>
      <w:r w:rsidRPr="002B7BE3">
        <w:rPr>
          <w:rFonts w:asciiTheme="minorHAnsi" w:hAnsiTheme="minorHAnsi" w:cstheme="minorHAnsi"/>
          <w:b/>
          <w:color w:val="auto"/>
        </w:rPr>
        <w:t xml:space="preserve">(Introduced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 xml:space="preserve">) </w:t>
      </w:r>
    </w:p>
    <w:p w14:paraId="6FFD91CE" w14:textId="1FB450E9" w:rsidR="00FD6C7A" w:rsidRPr="002B7BE3" w:rsidRDefault="00FD6C7A" w:rsidP="00FD6C7A">
      <w:pPr>
        <w:jc w:val="both"/>
        <w:rPr>
          <w:rFonts w:asciiTheme="minorHAnsi" w:hAnsiTheme="minorHAnsi" w:cstheme="minorHAnsi"/>
          <w:b/>
          <w:color w:val="auto"/>
        </w:rPr>
      </w:pPr>
      <w:r w:rsidRPr="002B7BE3">
        <w:rPr>
          <w:rFonts w:asciiTheme="minorHAnsi" w:hAnsiTheme="minorHAnsi" w:cstheme="minorHAnsi"/>
          <w:b/>
          <w:color w:val="auto"/>
        </w:rPr>
        <w:t xml:space="preserve">Instrumental Goal: </w:t>
      </w:r>
      <w:r w:rsidRPr="002B7BE3">
        <w:rPr>
          <w:rFonts w:asciiTheme="minorHAnsi" w:hAnsiTheme="minorHAnsi" w:cstheme="minorHAnsi"/>
          <w:color w:val="auto"/>
        </w:rPr>
        <w:t xml:space="preserve">(By Date) Objective of the program (make sure this is </w:t>
      </w:r>
      <w:r w:rsidR="00ED10DD" w:rsidRPr="002B7BE3">
        <w:rPr>
          <w:rFonts w:asciiTheme="minorHAnsi" w:hAnsiTheme="minorHAnsi" w:cstheme="minorHAnsi"/>
          <w:color w:val="auto"/>
        </w:rPr>
        <w:t>measurable</w:t>
      </w:r>
      <w:r w:rsidRPr="002B7BE3">
        <w:rPr>
          <w:rFonts w:asciiTheme="minorHAnsi" w:hAnsiTheme="minorHAnsi" w:cstheme="minorHAnsi"/>
          <w:color w:val="auto"/>
        </w:rPr>
        <w:t>, objective, and specific)</w:t>
      </w:r>
      <w:r w:rsidRPr="002B7BE3">
        <w:rPr>
          <w:rFonts w:asciiTheme="minorHAnsi" w:hAnsiTheme="minorHAnsi" w:cstheme="minorHAnsi"/>
          <w:b/>
          <w:color w:val="auto"/>
        </w:rPr>
        <w:t xml:space="preserve"> </w:t>
      </w:r>
    </w:p>
    <w:p w14:paraId="79A5D5E7" w14:textId="6251583B" w:rsidR="0013383C" w:rsidRPr="002B7BE3" w:rsidRDefault="0013383C" w:rsidP="00FD6C7A">
      <w:pPr>
        <w:jc w:val="both"/>
        <w:rPr>
          <w:rFonts w:asciiTheme="minorHAnsi" w:hAnsiTheme="minorHAnsi" w:cstheme="minorHAnsi"/>
          <w:color w:val="FF0000"/>
        </w:rPr>
      </w:pPr>
      <w:r w:rsidRPr="002B7BE3">
        <w:rPr>
          <w:rFonts w:asciiTheme="minorHAnsi" w:hAnsiTheme="minorHAnsi" w:cstheme="minorHAnsi"/>
          <w:b/>
          <w:color w:val="FF0000"/>
        </w:rPr>
        <w:t>Clinical Justification for Revised Goal:</w:t>
      </w:r>
      <w:r w:rsidRPr="002B7BE3">
        <w:rPr>
          <w:rFonts w:asciiTheme="minorHAnsi" w:hAnsiTheme="minorHAnsi" w:cstheme="minorHAnsi"/>
          <w:color w:val="FF0000"/>
        </w:rPr>
        <w:t xml:space="preserve"> (Include rationale of why goal is medically necessary or socially significant) </w:t>
      </w:r>
    </w:p>
    <w:p w14:paraId="6DCF8511"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Data Collection:</w:t>
      </w:r>
      <w:r w:rsidRPr="002B7BE3">
        <w:rPr>
          <w:rFonts w:asciiTheme="minorHAnsi" w:hAnsiTheme="minorHAnsi" w:cstheme="minorHAnsi"/>
          <w:color w:val="auto"/>
        </w:rPr>
        <w:t xml:space="preserve"> How data will be collected (e.g., first trial data, rate per hour, percentage of opportunities, partial interval recording)</w:t>
      </w:r>
    </w:p>
    <w:p w14:paraId="4D30D97B" w14:textId="77777777" w:rsidR="00FD6C7A" w:rsidRPr="002B7BE3" w:rsidRDefault="00FD6C7A" w:rsidP="00FD6C7A">
      <w:pPr>
        <w:jc w:val="both"/>
        <w:rPr>
          <w:rFonts w:asciiTheme="minorHAnsi" w:hAnsiTheme="minorHAnsi" w:cstheme="minorHAnsi"/>
          <w:bCs/>
          <w:color w:val="auto"/>
        </w:rPr>
      </w:pPr>
      <w:r w:rsidRPr="002B7BE3">
        <w:rPr>
          <w:rFonts w:asciiTheme="minorHAnsi" w:hAnsiTheme="minorHAnsi" w:cstheme="minorHAnsi"/>
          <w:b/>
          <w:color w:val="auto"/>
        </w:rPr>
        <w:t xml:space="preserve">Mastery Criteria: </w:t>
      </w:r>
      <w:r w:rsidRPr="002B7BE3">
        <w:rPr>
          <w:rFonts w:asciiTheme="minorHAnsi" w:hAnsiTheme="minorHAnsi" w:cstheme="minorHAnsi"/>
          <w:color w:val="auto"/>
        </w:rPr>
        <w:t>How you will measure mastery (e.g., 3 consecutive sessions of correct responding)</w:t>
      </w:r>
    </w:p>
    <w:p w14:paraId="66142AB5" w14:textId="26B14503"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color w:val="auto"/>
        </w:rPr>
        <w:t>Generalization Criteria</w:t>
      </w:r>
      <w:r w:rsidR="00ED10DD" w:rsidRPr="002B7BE3">
        <w:rPr>
          <w:rFonts w:asciiTheme="minorHAnsi" w:hAnsiTheme="minorHAnsi" w:cstheme="minorHAnsi"/>
          <w:b/>
          <w:color w:val="auto"/>
        </w:rPr>
        <w:t>:</w:t>
      </w:r>
      <w:r w:rsidR="00ED10DD" w:rsidRPr="002B7BE3">
        <w:rPr>
          <w:rFonts w:asciiTheme="minorHAnsi" w:hAnsiTheme="minorHAnsi" w:cstheme="minorHAnsi"/>
          <w:color w:val="auto"/>
        </w:rPr>
        <w:t xml:space="preserve"> How</w:t>
      </w:r>
      <w:r w:rsidRPr="002B7BE3">
        <w:rPr>
          <w:rFonts w:asciiTheme="minorHAnsi" w:hAnsiTheme="minorHAnsi" w:cstheme="minorHAnsi"/>
          <w:color w:val="auto"/>
        </w:rPr>
        <w:t xml:space="preserve"> you will measure if the skill is generalized (e.g., Across 3 people, 3 settings, and 3 exemplars)</w:t>
      </w:r>
    </w:p>
    <w:p w14:paraId="2EB75897" w14:textId="77777777" w:rsidR="00FD6C7A" w:rsidRPr="002B7BE3" w:rsidRDefault="00FD6C7A" w:rsidP="00FD6C7A">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current skill level including a baseline measurement that EXACTLY matches the mastery criteria of the goal.</w:t>
      </w:r>
    </w:p>
    <w:p w14:paraId="4ACE75D7" w14:textId="77777777" w:rsidR="00FD6C7A" w:rsidRPr="002B7BE3" w:rsidRDefault="00FD6C7A" w:rsidP="00FD6C7A">
      <w:pPr>
        <w:jc w:val="both"/>
        <w:rPr>
          <w:rFonts w:asciiTheme="minorHAnsi" w:hAnsiTheme="minorHAnsi" w:cstheme="minorHAnsi"/>
          <w:b/>
          <w:bCs/>
          <w:color w:val="auto"/>
        </w:rPr>
      </w:pPr>
      <w:r w:rsidRPr="002B7BE3">
        <w:rPr>
          <w:rFonts w:asciiTheme="minorHAnsi" w:hAnsiTheme="minorHAnsi" w:cstheme="minorHAnsi"/>
          <w:b/>
          <w:color w:val="auto"/>
        </w:rPr>
        <w:t xml:space="preserve">Progress: In Progress/Goal Met/On Hold/Modified/In Maintenance/Discontinued – </w:t>
      </w:r>
      <w:r w:rsidRPr="002B7BE3">
        <w:rPr>
          <w:rFonts w:asciiTheme="minorHAnsi" w:hAnsiTheme="minorHAnsi" w:cstheme="minorHAnsi"/>
          <w:color w:val="auto"/>
        </w:rPr>
        <w:t>Include specific information about progress made towards this goal, which may include: Each goal should include a brief narrative on mastered program targets, current program targets in acquisition, the prompting and fading procedures utilized during the reporting period, and the teaching plan for the upcoming reporting period.</w:t>
      </w:r>
    </w:p>
    <w:p w14:paraId="6D8BA2E7" w14:textId="77777777" w:rsidR="00FD6C7A" w:rsidRPr="002B7BE3" w:rsidRDefault="00FD6C7A" w:rsidP="00FD6C7A">
      <w:pPr>
        <w:rPr>
          <w:rFonts w:asciiTheme="minorHAnsi" w:hAnsiTheme="minorHAnsi" w:cstheme="minorHAnsi"/>
          <w:color w:val="auto"/>
        </w:rPr>
      </w:pPr>
    </w:p>
    <w:p w14:paraId="20F5640B" w14:textId="77777777" w:rsidR="00FD6C7A" w:rsidRPr="002B7BE3" w:rsidRDefault="00FD6C7A" w:rsidP="00FD6C7A">
      <w:pPr>
        <w:rPr>
          <w:rFonts w:asciiTheme="minorHAnsi" w:hAnsiTheme="minorHAnsi" w:cstheme="minorHAnsi"/>
          <w:color w:val="auto"/>
        </w:rPr>
      </w:pPr>
      <w:r w:rsidRPr="002B7BE3">
        <w:rPr>
          <w:rFonts w:asciiTheme="minorHAnsi" w:hAnsiTheme="minorHAnsi" w:cstheme="minorHAnsi"/>
          <w:color w:val="auto"/>
        </w:rPr>
        <w:t>(Insert graph – align left on the page)</w:t>
      </w:r>
    </w:p>
    <w:p w14:paraId="010BB1AC" w14:textId="77777777" w:rsidR="00FD6C7A" w:rsidRPr="002B7BE3" w:rsidRDefault="00FD6C7A" w:rsidP="00FD6C7A">
      <w:pPr>
        <w:jc w:val="both"/>
        <w:rPr>
          <w:rFonts w:asciiTheme="minorHAnsi" w:hAnsiTheme="minorHAnsi" w:cstheme="minorHAnsi"/>
          <w:color w:val="auto"/>
        </w:rPr>
      </w:pPr>
    </w:p>
    <w:p w14:paraId="662F865C" w14:textId="244DB20F" w:rsidR="00FD6C7A" w:rsidRPr="002B7BE3" w:rsidRDefault="00FD6C7A" w:rsidP="00FD6C7A">
      <w:pPr>
        <w:rPr>
          <w:rFonts w:asciiTheme="minorHAnsi" w:hAnsiTheme="minorHAnsi" w:cstheme="minorHAnsi"/>
          <w:b/>
          <w:color w:val="auto"/>
          <w:u w:val="single"/>
        </w:rPr>
      </w:pPr>
      <w:r w:rsidRPr="002B7BE3">
        <w:rPr>
          <w:rFonts w:asciiTheme="minorHAnsi" w:hAnsiTheme="minorHAnsi" w:cstheme="minorHAnsi"/>
          <w:b/>
          <w:color w:val="auto"/>
          <w:u w:val="single"/>
        </w:rPr>
        <w:t>New Goal(</w:t>
      </w:r>
      <w:r w:rsidR="00ED10DD" w:rsidRPr="002B7BE3">
        <w:rPr>
          <w:rFonts w:asciiTheme="minorHAnsi" w:hAnsiTheme="minorHAnsi" w:cstheme="minorHAnsi"/>
          <w:b/>
          <w:color w:val="auto"/>
          <w:u w:val="single"/>
        </w:rPr>
        <w:t>s) (</w:t>
      </w:r>
      <w:r w:rsidRPr="002B7BE3">
        <w:rPr>
          <w:rFonts w:asciiTheme="minorHAnsi" w:hAnsiTheme="minorHAnsi" w:cstheme="minorHAnsi"/>
          <w:b/>
          <w:color w:val="auto"/>
        </w:rPr>
        <w:t>When adding a new Goal within this section use the title New Goal(s) with the new goal)</w:t>
      </w:r>
    </w:p>
    <w:p w14:paraId="0465519C" w14:textId="77777777" w:rsidR="007B2440" w:rsidRPr="002B7BE3" w:rsidRDefault="007B2440" w:rsidP="007B2440">
      <w:pPr>
        <w:pStyle w:val="ListParagraph"/>
        <w:numPr>
          <w:ilvl w:val="0"/>
          <w:numId w:val="3"/>
        </w:numPr>
        <w:jc w:val="both"/>
        <w:rPr>
          <w:rFonts w:asciiTheme="minorHAnsi" w:hAnsiTheme="minorHAnsi" w:cstheme="minorHAnsi"/>
          <w:color w:val="000000" w:themeColor="text1"/>
        </w:rPr>
      </w:pPr>
      <w:r w:rsidRPr="002B7BE3">
        <w:rPr>
          <w:rFonts w:asciiTheme="minorHAnsi" w:hAnsiTheme="minorHAnsi" w:cstheme="minorHAnsi"/>
          <w:b/>
          <w:color w:val="000000" w:themeColor="text1"/>
        </w:rPr>
        <w:t xml:space="preserve">Program Name: </w:t>
      </w:r>
      <w:r w:rsidRPr="002B7BE3">
        <w:rPr>
          <w:rFonts w:asciiTheme="minorHAnsi" w:hAnsiTheme="minorHAnsi" w:cstheme="minorHAnsi"/>
          <w:color w:val="000000" w:themeColor="text1"/>
        </w:rPr>
        <w:t>Title of program being targeted</w:t>
      </w:r>
    </w:p>
    <w:p w14:paraId="3DF887D1"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 xml:space="preserve">Instrumental Goal: </w:t>
      </w:r>
      <w:r w:rsidRPr="002B7BE3">
        <w:rPr>
          <w:rFonts w:asciiTheme="minorHAnsi" w:hAnsiTheme="minorHAnsi" w:cstheme="minorHAnsi"/>
          <w:color w:val="000000" w:themeColor="text1"/>
        </w:rPr>
        <w:t>(By Date) Objective of the program (make sure this is measurable, objective, and specific)</w:t>
      </w:r>
    </w:p>
    <w:p w14:paraId="027F34F8" w14:textId="77777777" w:rsidR="007B2440" w:rsidRPr="002B7BE3" w:rsidRDefault="007B2440" w:rsidP="007B2440">
      <w:pPr>
        <w:jc w:val="both"/>
        <w:rPr>
          <w:rFonts w:asciiTheme="minorHAnsi" w:hAnsiTheme="minorHAnsi" w:cstheme="minorHAnsi"/>
          <w:b/>
          <w:bCs/>
          <w:color w:val="FF0000"/>
        </w:rPr>
      </w:pPr>
      <w:r w:rsidRPr="002B7BE3">
        <w:rPr>
          <w:rFonts w:asciiTheme="minorHAnsi" w:hAnsiTheme="minorHAnsi" w:cstheme="minorHAnsi"/>
          <w:color w:val="FF0000"/>
        </w:rPr>
        <w:tab/>
      </w:r>
      <w:r w:rsidRPr="002B7BE3">
        <w:rPr>
          <w:rFonts w:asciiTheme="minorHAnsi" w:hAnsiTheme="minorHAnsi" w:cstheme="minorHAnsi"/>
          <w:b/>
          <w:bCs/>
          <w:color w:val="FF0000"/>
        </w:rPr>
        <w:t>Short term:</w:t>
      </w:r>
    </w:p>
    <w:p w14:paraId="651FD1FA" w14:textId="77777777" w:rsidR="007B2440" w:rsidRPr="002B7BE3" w:rsidRDefault="007B2440" w:rsidP="007B2440">
      <w:pPr>
        <w:jc w:val="both"/>
        <w:rPr>
          <w:rFonts w:asciiTheme="minorHAnsi" w:hAnsiTheme="minorHAnsi" w:cstheme="minorHAnsi"/>
          <w:b/>
          <w:bCs/>
          <w:color w:val="FF0000"/>
        </w:rPr>
      </w:pPr>
      <w:r w:rsidRPr="002B7BE3">
        <w:rPr>
          <w:rFonts w:asciiTheme="minorHAnsi" w:hAnsiTheme="minorHAnsi" w:cstheme="minorHAnsi"/>
          <w:b/>
          <w:bCs/>
          <w:color w:val="FF0000"/>
        </w:rPr>
        <w:tab/>
        <w:t>Intermediate:</w:t>
      </w:r>
    </w:p>
    <w:p w14:paraId="10C75365" w14:textId="77777777" w:rsidR="007B2440" w:rsidRPr="002B7BE3" w:rsidRDefault="007B2440" w:rsidP="007B2440">
      <w:pPr>
        <w:jc w:val="both"/>
        <w:rPr>
          <w:rFonts w:asciiTheme="minorHAnsi" w:hAnsiTheme="minorHAnsi" w:cstheme="minorHAnsi"/>
          <w:color w:val="FF0000"/>
        </w:rPr>
      </w:pPr>
      <w:r w:rsidRPr="002B7BE3">
        <w:rPr>
          <w:rFonts w:asciiTheme="minorHAnsi" w:hAnsiTheme="minorHAnsi" w:cstheme="minorHAnsi"/>
          <w:b/>
          <w:color w:val="FF0000"/>
        </w:rPr>
        <w:t>Clinical Justification for Goal:</w:t>
      </w:r>
      <w:r w:rsidRPr="002B7BE3">
        <w:rPr>
          <w:rFonts w:asciiTheme="minorHAnsi" w:hAnsiTheme="minorHAnsi" w:cstheme="minorHAnsi"/>
          <w:color w:val="FF0000"/>
        </w:rPr>
        <w:t xml:space="preserve"> (Include rationale of why goal is medically necessary or socially significant) </w:t>
      </w:r>
    </w:p>
    <w:p w14:paraId="49D6FF91"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Data Collection:</w:t>
      </w:r>
      <w:r w:rsidRPr="002B7BE3">
        <w:rPr>
          <w:rFonts w:asciiTheme="minorHAnsi" w:hAnsiTheme="minorHAnsi" w:cstheme="minorHAnsi"/>
          <w:color w:val="000000" w:themeColor="text1"/>
        </w:rPr>
        <w:t xml:space="preserve"> How data will be collected (e.g., first trial data, rate per hour, percentage of opportunities, partial interval recording)</w:t>
      </w:r>
    </w:p>
    <w:p w14:paraId="58172827" w14:textId="77777777" w:rsidR="007B2440" w:rsidRPr="002B7BE3" w:rsidRDefault="007B2440" w:rsidP="007B2440">
      <w:pPr>
        <w:jc w:val="both"/>
        <w:rPr>
          <w:rFonts w:asciiTheme="minorHAnsi" w:hAnsiTheme="minorHAnsi" w:cstheme="minorHAnsi"/>
          <w:bCs/>
          <w:color w:val="000000" w:themeColor="text1"/>
        </w:rPr>
      </w:pPr>
      <w:r w:rsidRPr="002B7BE3">
        <w:rPr>
          <w:rFonts w:asciiTheme="minorHAnsi" w:hAnsiTheme="minorHAnsi" w:cstheme="minorHAnsi"/>
          <w:b/>
          <w:color w:val="000000" w:themeColor="text1"/>
        </w:rPr>
        <w:t xml:space="preserve">Mastery Criteria: </w:t>
      </w:r>
      <w:r w:rsidRPr="002B7BE3">
        <w:rPr>
          <w:rFonts w:asciiTheme="minorHAnsi" w:hAnsiTheme="minorHAnsi" w:cstheme="minorHAnsi"/>
          <w:color w:val="000000" w:themeColor="text1"/>
        </w:rPr>
        <w:t>How you will measure mastery (e.g., 3 consecutive sessions of correct responding)</w:t>
      </w:r>
    </w:p>
    <w:p w14:paraId="0B6C4F24" w14:textId="77777777" w:rsidR="007B2440" w:rsidRPr="002B7BE3" w:rsidRDefault="007B2440" w:rsidP="007B2440">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Generalization Criteria:</w:t>
      </w:r>
      <w:r w:rsidRPr="002B7BE3">
        <w:rPr>
          <w:rFonts w:asciiTheme="minorHAnsi" w:hAnsiTheme="minorHAnsi" w:cstheme="minorHAnsi"/>
          <w:color w:val="000000" w:themeColor="text1"/>
        </w:rPr>
        <w:t xml:space="preserve"> How you will measure if the skill is generalized (e.g., Across 3 people, 3 settings, and 3 exemplars)</w:t>
      </w:r>
    </w:p>
    <w:p w14:paraId="5524CBED" w14:textId="6BDEDD6C" w:rsidR="007B2440" w:rsidRPr="002B7BE3" w:rsidRDefault="007B2440" w:rsidP="007B2440">
      <w:pPr>
        <w:jc w:val="both"/>
        <w:rPr>
          <w:rFonts w:asciiTheme="minorHAnsi" w:hAnsiTheme="minorHAnsi" w:cstheme="minorHAnsi"/>
          <w:color w:val="FF0000"/>
        </w:rPr>
      </w:pPr>
      <w:r w:rsidRPr="002B7BE3">
        <w:rPr>
          <w:rFonts w:asciiTheme="minorHAnsi" w:hAnsiTheme="minorHAnsi" w:cstheme="minorHAnsi"/>
          <w:b/>
          <w:bCs/>
        </w:rPr>
        <w:t>Baseline</w:t>
      </w:r>
      <w:r w:rsidRPr="002B7BE3">
        <w:rPr>
          <w:rFonts w:asciiTheme="minorHAnsi" w:hAnsiTheme="minorHAnsi" w:cstheme="minorHAnsi"/>
          <w:bCs/>
        </w:rPr>
        <w:t xml:space="preserve">: </w:t>
      </w:r>
    </w:p>
    <w:p w14:paraId="7FB0379C"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Date collected:</w:t>
      </w:r>
    </w:p>
    <w:p w14:paraId="265246D2"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Location:</w:t>
      </w:r>
    </w:p>
    <w:p w14:paraId="3D73B68A" w14:textId="77777777" w:rsidR="007B2440" w:rsidRPr="002B7BE3" w:rsidRDefault="007B2440" w:rsidP="007B2440">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lastRenderedPageBreak/>
        <w:t xml:space="preserve">Baseline: </w:t>
      </w:r>
    </w:p>
    <w:p w14:paraId="64F8D1C7" w14:textId="413912C6" w:rsidR="002E1201" w:rsidRPr="002B7BE3" w:rsidRDefault="002E1201" w:rsidP="002E1201">
      <w:pPr>
        <w:jc w:val="both"/>
        <w:rPr>
          <w:rFonts w:asciiTheme="minorHAnsi" w:hAnsiTheme="minorHAnsi" w:cstheme="minorHAnsi"/>
          <w:b/>
          <w:bCs/>
          <w:i/>
          <w:iCs/>
          <w:color w:val="FF0000"/>
        </w:rPr>
      </w:pPr>
      <w:r w:rsidRPr="002B7BE3">
        <w:rPr>
          <w:rFonts w:asciiTheme="minorHAnsi" w:hAnsiTheme="minorHAnsi" w:cstheme="minorHAnsi"/>
          <w:b/>
          <w:bCs/>
          <w:i/>
          <w:iCs/>
          <w:color w:val="FF0000"/>
        </w:rPr>
        <w:t xml:space="preserve">* If data </w:t>
      </w:r>
      <w:r w:rsidR="00002CA7">
        <w:rPr>
          <w:rFonts w:asciiTheme="minorHAnsi" w:hAnsiTheme="minorHAnsi" w:cstheme="minorHAnsi"/>
          <w:b/>
          <w:bCs/>
          <w:i/>
          <w:iCs/>
          <w:color w:val="FF0000"/>
        </w:rPr>
        <w:t>is</w:t>
      </w:r>
      <w:r w:rsidRPr="002B7BE3">
        <w:rPr>
          <w:rFonts w:asciiTheme="minorHAnsi" w:hAnsiTheme="minorHAnsi" w:cstheme="minorHAnsi"/>
          <w:b/>
          <w:bCs/>
          <w:i/>
          <w:iCs/>
          <w:color w:val="FF0000"/>
        </w:rPr>
        <w:t xml:space="preserve"> not directly tested, a clear and clinically supported rationale must be provided. Failure to include this justification may result in denial of the assessment.</w:t>
      </w:r>
    </w:p>
    <w:p w14:paraId="7D52800C" w14:textId="77777777" w:rsidR="00FD6C7A" w:rsidRPr="002B7BE3" w:rsidRDefault="00FD6C7A" w:rsidP="00FD6C7A">
      <w:pPr>
        <w:rPr>
          <w:rFonts w:asciiTheme="minorHAnsi" w:eastAsia="Times New Roman" w:hAnsiTheme="minorHAnsi" w:cstheme="minorHAnsi"/>
          <w:b/>
          <w:bCs/>
          <w:i/>
          <w:color w:val="auto"/>
        </w:rPr>
      </w:pPr>
    </w:p>
    <w:p w14:paraId="7C4402AA" w14:textId="27F9327A" w:rsidR="00D42095" w:rsidRPr="002B7BE3" w:rsidRDefault="00D42095" w:rsidP="00D42095">
      <w:pPr>
        <w:pStyle w:val="ListParagraph"/>
        <w:numPr>
          <w:ilvl w:val="0"/>
          <w:numId w:val="2"/>
        </w:numPr>
        <w:pBdr>
          <w:top w:val="single" w:sz="4" w:space="1" w:color="auto"/>
          <w:left w:val="single" w:sz="4" w:space="20" w:color="auto"/>
          <w:bottom w:val="single" w:sz="4" w:space="1" w:color="auto"/>
          <w:right w:val="single" w:sz="4" w:space="18" w:color="auto"/>
        </w:pBdr>
        <w:rPr>
          <w:rFonts w:asciiTheme="minorHAnsi" w:hAnsiTheme="minorHAnsi" w:cstheme="minorHAnsi"/>
          <w:b/>
          <w:bCs/>
          <w:color w:val="FF0000"/>
        </w:rPr>
      </w:pPr>
      <w:r w:rsidRPr="002B7BE3">
        <w:rPr>
          <w:rFonts w:asciiTheme="minorHAnsi" w:hAnsiTheme="minorHAnsi" w:cstheme="minorHAnsi"/>
          <w:b/>
          <w:bCs/>
          <w:color w:val="FF0000"/>
        </w:rPr>
        <w:t>School</w:t>
      </w:r>
      <w:r w:rsidR="003237A9" w:rsidRPr="002B7BE3">
        <w:rPr>
          <w:rFonts w:asciiTheme="minorHAnsi" w:hAnsiTheme="minorHAnsi" w:cstheme="minorHAnsi"/>
          <w:b/>
          <w:bCs/>
          <w:color w:val="FF0000"/>
        </w:rPr>
        <w:t xml:space="preserve"> </w:t>
      </w:r>
      <w:r w:rsidRPr="002B7BE3">
        <w:rPr>
          <w:rFonts w:asciiTheme="minorHAnsi" w:hAnsiTheme="minorHAnsi" w:cstheme="minorHAnsi"/>
          <w:b/>
          <w:bCs/>
          <w:color w:val="FF0000"/>
        </w:rPr>
        <w:t>Goals</w:t>
      </w:r>
      <w:r w:rsidR="00E763F5" w:rsidRPr="002B7BE3">
        <w:rPr>
          <w:rFonts w:asciiTheme="minorHAnsi" w:hAnsiTheme="minorHAnsi" w:cstheme="minorHAnsi"/>
          <w:b/>
          <w:bCs/>
          <w:color w:val="FF0000"/>
        </w:rPr>
        <w:t xml:space="preserve"> (As applicable)</w:t>
      </w:r>
      <w:r w:rsidRPr="002B7BE3">
        <w:rPr>
          <w:rFonts w:asciiTheme="minorHAnsi" w:hAnsiTheme="minorHAnsi" w:cstheme="minorHAnsi"/>
          <w:b/>
          <w:bCs/>
          <w:color w:val="FF0000"/>
        </w:rPr>
        <w:t>:</w:t>
      </w:r>
    </w:p>
    <w:p w14:paraId="61074B23" w14:textId="77777777" w:rsidR="00FD6C7A" w:rsidRPr="002B7BE3" w:rsidRDefault="00FD6C7A" w:rsidP="00FD6C7A">
      <w:pPr>
        <w:rPr>
          <w:rFonts w:asciiTheme="minorHAnsi" w:eastAsia="Times New Roman" w:hAnsiTheme="minorHAnsi" w:cstheme="minorHAnsi"/>
          <w:b/>
          <w:bCs/>
          <w:i/>
          <w:color w:val="auto"/>
        </w:rPr>
      </w:pPr>
    </w:p>
    <w:p w14:paraId="175D46D0" w14:textId="4B11C1C4" w:rsidR="00D42095" w:rsidRPr="002B7BE3" w:rsidRDefault="00D42095" w:rsidP="00D42095">
      <w:pPr>
        <w:pStyle w:val="ListParagraph"/>
        <w:numPr>
          <w:ilvl w:val="0"/>
          <w:numId w:val="3"/>
        </w:numPr>
        <w:jc w:val="both"/>
        <w:rPr>
          <w:rFonts w:asciiTheme="minorHAnsi" w:hAnsiTheme="minorHAnsi" w:cstheme="minorHAnsi"/>
          <w:color w:val="auto"/>
        </w:rPr>
      </w:pPr>
      <w:r w:rsidRPr="002B7BE3">
        <w:rPr>
          <w:rFonts w:asciiTheme="minorHAnsi" w:hAnsiTheme="minorHAnsi" w:cstheme="minorHAnsi"/>
          <w:b/>
          <w:color w:val="auto"/>
        </w:rPr>
        <w:t xml:space="preserve">Program Name: </w:t>
      </w:r>
      <w:r w:rsidRPr="002B7BE3">
        <w:rPr>
          <w:rFonts w:asciiTheme="minorHAnsi" w:hAnsiTheme="minorHAnsi" w:cstheme="minorHAnsi"/>
          <w:color w:val="auto"/>
        </w:rPr>
        <w:t xml:space="preserve">Title of program being targeted – </w:t>
      </w:r>
      <w:r w:rsidRPr="002B7BE3">
        <w:rPr>
          <w:rFonts w:asciiTheme="minorHAnsi" w:hAnsiTheme="minorHAnsi" w:cstheme="minorHAnsi"/>
          <w:b/>
          <w:color w:val="auto"/>
        </w:rPr>
        <w:t xml:space="preserve">(Introduced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DD/YYYY</w:t>
      </w:r>
      <w:r w:rsidRPr="002B7BE3">
        <w:rPr>
          <w:rFonts w:asciiTheme="minorHAnsi" w:hAnsiTheme="minorHAnsi" w:cstheme="minorHAnsi"/>
          <w:b/>
          <w:color w:val="auto"/>
        </w:rPr>
        <w:t xml:space="preserve">) (On Hold </w:t>
      </w:r>
      <w:r w:rsidR="00D14FA7">
        <w:rPr>
          <w:rFonts w:asciiTheme="minorHAnsi" w:hAnsiTheme="minorHAnsi" w:cstheme="minorHAnsi"/>
          <w:b/>
          <w:color w:val="auto"/>
        </w:rPr>
        <w:t>MM</w:t>
      </w:r>
      <w:r w:rsidRPr="002B7BE3">
        <w:rPr>
          <w:rFonts w:asciiTheme="minorHAnsi" w:hAnsiTheme="minorHAnsi" w:cstheme="minorHAnsi"/>
          <w:b/>
          <w:color w:val="auto"/>
        </w:rPr>
        <w:t>/</w:t>
      </w:r>
      <w:r w:rsidR="00D14FA7">
        <w:rPr>
          <w:rFonts w:asciiTheme="minorHAnsi" w:hAnsiTheme="minorHAnsi" w:cstheme="minorHAnsi"/>
          <w:b/>
          <w:color w:val="auto"/>
        </w:rPr>
        <w:t>DD</w:t>
      </w:r>
      <w:r w:rsidRPr="002B7BE3">
        <w:rPr>
          <w:rFonts w:asciiTheme="minorHAnsi" w:hAnsiTheme="minorHAnsi" w:cstheme="minorHAnsi"/>
          <w:b/>
          <w:color w:val="auto"/>
        </w:rPr>
        <w:t>/</w:t>
      </w:r>
      <w:r w:rsidR="00D14FA7">
        <w:rPr>
          <w:rFonts w:asciiTheme="minorHAnsi" w:hAnsiTheme="minorHAnsi" w:cstheme="minorHAnsi"/>
          <w:b/>
          <w:color w:val="auto"/>
        </w:rPr>
        <w:t>YYYY</w:t>
      </w:r>
      <w:r w:rsidRPr="002B7BE3">
        <w:rPr>
          <w:rFonts w:asciiTheme="minorHAnsi" w:hAnsiTheme="minorHAnsi" w:cstheme="minorHAnsi"/>
          <w:b/>
          <w:color w:val="auto"/>
        </w:rPr>
        <w:t>)</w:t>
      </w:r>
    </w:p>
    <w:p w14:paraId="70725979" w14:textId="66211B1A" w:rsidR="00D42095" w:rsidRPr="002B7BE3" w:rsidRDefault="00D42095" w:rsidP="00D42095">
      <w:pPr>
        <w:jc w:val="both"/>
        <w:rPr>
          <w:rFonts w:asciiTheme="minorHAnsi" w:hAnsiTheme="minorHAnsi" w:cstheme="minorHAnsi"/>
          <w:color w:val="auto"/>
        </w:rPr>
      </w:pPr>
      <w:r w:rsidRPr="002B7BE3">
        <w:rPr>
          <w:rFonts w:asciiTheme="minorHAnsi" w:hAnsiTheme="minorHAnsi" w:cstheme="minorHAnsi"/>
          <w:b/>
          <w:color w:val="auto"/>
        </w:rPr>
        <w:t xml:space="preserve">Instrumental Goal: </w:t>
      </w:r>
      <w:r w:rsidRPr="002B7BE3">
        <w:rPr>
          <w:rFonts w:asciiTheme="minorHAnsi" w:hAnsiTheme="minorHAnsi" w:cstheme="minorHAnsi"/>
          <w:color w:val="auto"/>
        </w:rPr>
        <w:t xml:space="preserve">(By Date) Objective of the program (make sure this is </w:t>
      </w:r>
      <w:r w:rsidR="004430C9" w:rsidRPr="002B7BE3">
        <w:rPr>
          <w:rFonts w:asciiTheme="minorHAnsi" w:hAnsiTheme="minorHAnsi" w:cstheme="minorHAnsi"/>
          <w:color w:val="auto"/>
        </w:rPr>
        <w:t>measurable</w:t>
      </w:r>
      <w:r w:rsidRPr="002B7BE3">
        <w:rPr>
          <w:rFonts w:asciiTheme="minorHAnsi" w:hAnsiTheme="minorHAnsi" w:cstheme="minorHAnsi"/>
          <w:color w:val="auto"/>
        </w:rPr>
        <w:t>, objective, and specific)</w:t>
      </w:r>
      <w:r w:rsidRPr="002B7BE3">
        <w:rPr>
          <w:rFonts w:asciiTheme="minorHAnsi" w:hAnsiTheme="minorHAnsi" w:cstheme="minorHAnsi"/>
          <w:b/>
          <w:color w:val="auto"/>
        </w:rPr>
        <w:t xml:space="preserve"> </w:t>
      </w:r>
    </w:p>
    <w:p w14:paraId="6DDF74D6" w14:textId="77777777" w:rsidR="00D42095" w:rsidRPr="002B7BE3" w:rsidRDefault="00D42095" w:rsidP="00D42095">
      <w:pPr>
        <w:jc w:val="both"/>
        <w:rPr>
          <w:rFonts w:asciiTheme="minorHAnsi" w:hAnsiTheme="minorHAnsi" w:cstheme="minorHAnsi"/>
          <w:color w:val="auto"/>
        </w:rPr>
      </w:pPr>
      <w:r w:rsidRPr="002B7BE3">
        <w:rPr>
          <w:rFonts w:asciiTheme="minorHAnsi" w:hAnsiTheme="minorHAnsi" w:cstheme="minorHAnsi"/>
          <w:b/>
          <w:color w:val="auto"/>
        </w:rPr>
        <w:t>Data Collection:</w:t>
      </w:r>
      <w:r w:rsidRPr="002B7BE3">
        <w:rPr>
          <w:rFonts w:asciiTheme="minorHAnsi" w:hAnsiTheme="minorHAnsi" w:cstheme="minorHAnsi"/>
          <w:color w:val="auto"/>
        </w:rPr>
        <w:t xml:space="preserve"> How data will be collected (e.g., first trial data, rate per hour, percentage of opportunities, partial interval recording)</w:t>
      </w:r>
    </w:p>
    <w:p w14:paraId="30921594" w14:textId="77777777" w:rsidR="00D42095" w:rsidRPr="002B7BE3" w:rsidRDefault="00D42095" w:rsidP="00D42095">
      <w:pPr>
        <w:jc w:val="both"/>
        <w:rPr>
          <w:rFonts w:asciiTheme="minorHAnsi" w:hAnsiTheme="minorHAnsi" w:cstheme="minorHAnsi"/>
          <w:bCs/>
          <w:color w:val="auto"/>
        </w:rPr>
      </w:pPr>
      <w:r w:rsidRPr="002B7BE3">
        <w:rPr>
          <w:rFonts w:asciiTheme="minorHAnsi" w:hAnsiTheme="minorHAnsi" w:cstheme="minorHAnsi"/>
          <w:b/>
          <w:color w:val="auto"/>
        </w:rPr>
        <w:t xml:space="preserve">Mastery Criteria: </w:t>
      </w:r>
      <w:r w:rsidRPr="002B7BE3">
        <w:rPr>
          <w:rFonts w:asciiTheme="minorHAnsi" w:hAnsiTheme="minorHAnsi" w:cstheme="minorHAnsi"/>
          <w:color w:val="auto"/>
        </w:rPr>
        <w:t>How you will measure mastery (e.g., 3 consecutive sessions of correct responding)</w:t>
      </w:r>
    </w:p>
    <w:p w14:paraId="6F528E87" w14:textId="04BAC998" w:rsidR="00D42095" w:rsidRPr="002B7BE3" w:rsidRDefault="00D42095" w:rsidP="00D42095">
      <w:pPr>
        <w:jc w:val="both"/>
        <w:rPr>
          <w:rFonts w:asciiTheme="minorHAnsi" w:hAnsiTheme="minorHAnsi" w:cstheme="minorHAnsi"/>
          <w:color w:val="auto"/>
        </w:rPr>
      </w:pPr>
      <w:r w:rsidRPr="002B7BE3">
        <w:rPr>
          <w:rFonts w:asciiTheme="minorHAnsi" w:hAnsiTheme="minorHAnsi" w:cstheme="minorHAnsi"/>
          <w:b/>
          <w:color w:val="auto"/>
        </w:rPr>
        <w:t>Generalization Criteria</w:t>
      </w:r>
      <w:r w:rsidR="003323CF" w:rsidRPr="002B7BE3">
        <w:rPr>
          <w:rFonts w:asciiTheme="minorHAnsi" w:hAnsiTheme="minorHAnsi" w:cstheme="minorHAnsi"/>
          <w:b/>
          <w:color w:val="auto"/>
        </w:rPr>
        <w:t>:</w:t>
      </w:r>
      <w:r w:rsidR="003323CF" w:rsidRPr="002B7BE3">
        <w:rPr>
          <w:rFonts w:asciiTheme="minorHAnsi" w:hAnsiTheme="minorHAnsi" w:cstheme="minorHAnsi"/>
          <w:color w:val="auto"/>
        </w:rPr>
        <w:t xml:space="preserve"> How</w:t>
      </w:r>
      <w:r w:rsidRPr="002B7BE3">
        <w:rPr>
          <w:rFonts w:asciiTheme="minorHAnsi" w:hAnsiTheme="minorHAnsi" w:cstheme="minorHAnsi"/>
          <w:color w:val="auto"/>
        </w:rPr>
        <w:t xml:space="preserve"> you will measure if the skill is generalized (e.g., Across 3 people, 3 settings, and 3 exemplars)</w:t>
      </w:r>
    </w:p>
    <w:p w14:paraId="4D32C0FC" w14:textId="77777777" w:rsidR="00D42095" w:rsidRPr="002B7BE3" w:rsidRDefault="00D42095" w:rsidP="00D42095">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current skill level including a baseline measurement that EXACTLY matches the mastery criteria of the goal.</w:t>
      </w:r>
    </w:p>
    <w:p w14:paraId="2F226BC6" w14:textId="77777777" w:rsidR="00D42095" w:rsidRPr="002B7BE3" w:rsidRDefault="00D42095" w:rsidP="00D42095">
      <w:pPr>
        <w:jc w:val="both"/>
        <w:rPr>
          <w:rFonts w:asciiTheme="minorHAnsi" w:hAnsiTheme="minorHAnsi" w:cstheme="minorHAnsi"/>
          <w:b/>
          <w:bCs/>
          <w:color w:val="auto"/>
        </w:rPr>
      </w:pPr>
      <w:r w:rsidRPr="002B7BE3">
        <w:rPr>
          <w:rFonts w:asciiTheme="minorHAnsi" w:hAnsiTheme="minorHAnsi" w:cstheme="minorHAnsi"/>
          <w:b/>
          <w:color w:val="auto"/>
        </w:rPr>
        <w:t xml:space="preserve">Progress: In Progress/Goal Met/On Hold/Modified/In Maintenance/Discontinued – </w:t>
      </w:r>
      <w:r w:rsidRPr="002B7BE3">
        <w:rPr>
          <w:rFonts w:asciiTheme="minorHAnsi" w:hAnsiTheme="minorHAnsi" w:cstheme="minorHAnsi"/>
          <w:color w:val="auto"/>
        </w:rPr>
        <w:t>Include specific information about progress made towards this goal, which may include: Each goal should include a brief narrative on mastered program targets, current program targets in acquisition, the prompting and fading procedures utilized during the reporting period, and the teaching plan for the upcoming reporting period.</w:t>
      </w:r>
    </w:p>
    <w:p w14:paraId="568D57CE" w14:textId="77777777" w:rsidR="00D42095" w:rsidRPr="002B7BE3" w:rsidRDefault="00D42095" w:rsidP="00D42095">
      <w:pPr>
        <w:rPr>
          <w:rFonts w:asciiTheme="minorHAnsi" w:hAnsiTheme="minorHAnsi" w:cstheme="minorHAnsi"/>
          <w:color w:val="auto"/>
        </w:rPr>
      </w:pPr>
    </w:p>
    <w:p w14:paraId="076E619E" w14:textId="77777777" w:rsidR="00D42095" w:rsidRPr="002B7BE3" w:rsidRDefault="00D42095" w:rsidP="00D42095">
      <w:pPr>
        <w:rPr>
          <w:rFonts w:asciiTheme="minorHAnsi" w:hAnsiTheme="minorHAnsi" w:cstheme="minorHAnsi"/>
          <w:color w:val="auto"/>
        </w:rPr>
      </w:pPr>
      <w:r w:rsidRPr="002B7BE3">
        <w:rPr>
          <w:rFonts w:asciiTheme="minorHAnsi" w:hAnsiTheme="minorHAnsi" w:cstheme="minorHAnsi"/>
          <w:color w:val="auto"/>
        </w:rPr>
        <w:t>(Insert graph – align left on the page)</w:t>
      </w:r>
    </w:p>
    <w:p w14:paraId="30A38D77" w14:textId="77777777" w:rsidR="00D42095" w:rsidRPr="002B7BE3" w:rsidRDefault="00D42095" w:rsidP="00D42095">
      <w:pPr>
        <w:jc w:val="both"/>
        <w:rPr>
          <w:rFonts w:asciiTheme="minorHAnsi" w:hAnsiTheme="minorHAnsi" w:cstheme="minorHAnsi"/>
          <w:color w:val="auto"/>
        </w:rPr>
      </w:pPr>
    </w:p>
    <w:p w14:paraId="0D76E85F" w14:textId="65D32B19" w:rsidR="00D42095" w:rsidRPr="002B7BE3" w:rsidRDefault="00D42095" w:rsidP="00D42095">
      <w:pPr>
        <w:rPr>
          <w:rFonts w:asciiTheme="minorHAnsi" w:hAnsiTheme="minorHAnsi" w:cstheme="minorHAnsi"/>
          <w:b/>
          <w:color w:val="auto"/>
        </w:rPr>
      </w:pPr>
      <w:r w:rsidRPr="002B7BE3">
        <w:rPr>
          <w:rFonts w:asciiTheme="minorHAnsi" w:hAnsiTheme="minorHAnsi" w:cstheme="minorHAnsi"/>
          <w:b/>
          <w:color w:val="auto"/>
          <w:u w:val="single"/>
        </w:rPr>
        <w:t xml:space="preserve">Revised </w:t>
      </w:r>
      <w:r w:rsidR="004E762A" w:rsidRPr="002B7BE3">
        <w:rPr>
          <w:rFonts w:asciiTheme="minorHAnsi" w:hAnsiTheme="minorHAnsi" w:cstheme="minorHAnsi"/>
          <w:b/>
          <w:color w:val="auto"/>
          <w:u w:val="single"/>
        </w:rPr>
        <w:t xml:space="preserve">Goal </w:t>
      </w:r>
      <w:r w:rsidR="004E762A" w:rsidRPr="002B7BE3">
        <w:rPr>
          <w:rFonts w:asciiTheme="minorHAnsi" w:hAnsiTheme="minorHAnsi" w:cstheme="minorHAnsi"/>
          <w:b/>
          <w:color w:val="auto"/>
        </w:rPr>
        <w:t>(</w:t>
      </w:r>
      <w:r w:rsidRPr="002B7BE3">
        <w:rPr>
          <w:rFonts w:asciiTheme="minorHAnsi" w:hAnsiTheme="minorHAnsi" w:cstheme="minorHAnsi"/>
          <w:b/>
          <w:color w:val="auto"/>
        </w:rPr>
        <w:t>When Modifying/Revising a Goal</w:t>
      </w:r>
      <w:r w:rsidR="004E762A" w:rsidRPr="002B7BE3">
        <w:rPr>
          <w:rFonts w:asciiTheme="minorHAnsi" w:hAnsiTheme="minorHAnsi" w:cstheme="minorHAnsi"/>
          <w:b/>
          <w:color w:val="auto"/>
        </w:rPr>
        <w:t>,</w:t>
      </w:r>
      <w:r w:rsidRPr="002B7BE3">
        <w:rPr>
          <w:rFonts w:asciiTheme="minorHAnsi" w:hAnsiTheme="minorHAnsi" w:cstheme="minorHAnsi"/>
          <w:b/>
          <w:color w:val="auto"/>
        </w:rPr>
        <w:t xml:space="preserve"> use the title Revised Goal with the revised goal and progress)</w:t>
      </w:r>
    </w:p>
    <w:p w14:paraId="25BD4BB2" w14:textId="7188E08E" w:rsidR="00D42095" w:rsidRPr="002B7BE3" w:rsidRDefault="00D42095" w:rsidP="00D42095">
      <w:pPr>
        <w:pStyle w:val="ListParagraph"/>
        <w:numPr>
          <w:ilvl w:val="0"/>
          <w:numId w:val="3"/>
        </w:numPr>
        <w:jc w:val="both"/>
        <w:rPr>
          <w:rFonts w:asciiTheme="minorHAnsi" w:hAnsiTheme="minorHAnsi" w:cstheme="minorHAnsi"/>
          <w:color w:val="auto"/>
        </w:rPr>
      </w:pPr>
      <w:r w:rsidRPr="002B7BE3">
        <w:rPr>
          <w:rFonts w:asciiTheme="minorHAnsi" w:hAnsiTheme="minorHAnsi" w:cstheme="minorHAnsi"/>
          <w:b/>
          <w:color w:val="auto"/>
        </w:rPr>
        <w:t xml:space="preserve">Program Name: </w:t>
      </w:r>
      <w:r w:rsidRPr="002B7BE3">
        <w:rPr>
          <w:rFonts w:asciiTheme="minorHAnsi" w:hAnsiTheme="minorHAnsi" w:cstheme="minorHAnsi"/>
          <w:color w:val="auto"/>
        </w:rPr>
        <w:t xml:space="preserve">Title of program being targeted – </w:t>
      </w:r>
      <w:r w:rsidRPr="002B7BE3">
        <w:rPr>
          <w:rFonts w:asciiTheme="minorHAnsi" w:hAnsiTheme="minorHAnsi" w:cstheme="minorHAnsi"/>
          <w:b/>
          <w:color w:val="auto"/>
        </w:rPr>
        <w:t>(Introduced</w:t>
      </w:r>
      <w:r w:rsidR="00A22123">
        <w:rPr>
          <w:rFonts w:asciiTheme="minorHAnsi" w:hAnsiTheme="minorHAnsi" w:cstheme="minorHAnsi"/>
          <w:b/>
          <w:color w:val="auto"/>
        </w:rPr>
        <w:t xml:space="preserve"> MM</w:t>
      </w:r>
      <w:r w:rsidRPr="002B7BE3">
        <w:rPr>
          <w:rFonts w:asciiTheme="minorHAnsi" w:hAnsiTheme="minorHAnsi" w:cstheme="minorHAnsi"/>
          <w:b/>
          <w:color w:val="auto"/>
        </w:rPr>
        <w:t>/</w:t>
      </w:r>
      <w:r w:rsidR="00A22123">
        <w:rPr>
          <w:rFonts w:asciiTheme="minorHAnsi" w:hAnsiTheme="minorHAnsi" w:cstheme="minorHAnsi"/>
          <w:b/>
          <w:color w:val="auto"/>
        </w:rPr>
        <w:t>DD</w:t>
      </w:r>
      <w:r w:rsidRPr="002B7BE3">
        <w:rPr>
          <w:rFonts w:asciiTheme="minorHAnsi" w:hAnsiTheme="minorHAnsi" w:cstheme="minorHAnsi"/>
          <w:b/>
          <w:color w:val="auto"/>
        </w:rPr>
        <w:t>/</w:t>
      </w:r>
      <w:r w:rsidR="00A22123">
        <w:rPr>
          <w:rFonts w:asciiTheme="minorHAnsi" w:hAnsiTheme="minorHAnsi" w:cstheme="minorHAnsi"/>
          <w:b/>
          <w:color w:val="auto"/>
        </w:rPr>
        <w:t>YYYY</w:t>
      </w:r>
      <w:r w:rsidRPr="002B7BE3">
        <w:rPr>
          <w:rFonts w:asciiTheme="minorHAnsi" w:hAnsiTheme="minorHAnsi" w:cstheme="minorHAnsi"/>
          <w:b/>
          <w:color w:val="auto"/>
        </w:rPr>
        <w:t xml:space="preserve">) </w:t>
      </w:r>
    </w:p>
    <w:p w14:paraId="6A0DB491" w14:textId="330C1BB7" w:rsidR="00D42095" w:rsidRPr="002B7BE3" w:rsidRDefault="00D42095" w:rsidP="00D42095">
      <w:pPr>
        <w:jc w:val="both"/>
        <w:rPr>
          <w:rFonts w:asciiTheme="minorHAnsi" w:hAnsiTheme="minorHAnsi" w:cstheme="minorHAnsi"/>
          <w:b/>
          <w:color w:val="auto"/>
        </w:rPr>
      </w:pPr>
      <w:r w:rsidRPr="002B7BE3">
        <w:rPr>
          <w:rFonts w:asciiTheme="minorHAnsi" w:hAnsiTheme="minorHAnsi" w:cstheme="minorHAnsi"/>
          <w:b/>
          <w:color w:val="auto"/>
        </w:rPr>
        <w:t xml:space="preserve">Instrumental Goal: </w:t>
      </w:r>
      <w:r w:rsidRPr="002B7BE3">
        <w:rPr>
          <w:rFonts w:asciiTheme="minorHAnsi" w:hAnsiTheme="minorHAnsi" w:cstheme="minorHAnsi"/>
          <w:color w:val="auto"/>
        </w:rPr>
        <w:t xml:space="preserve">(By Date) Objective of the program (make sure this is </w:t>
      </w:r>
      <w:r w:rsidR="004E762A" w:rsidRPr="002B7BE3">
        <w:rPr>
          <w:rFonts w:asciiTheme="minorHAnsi" w:hAnsiTheme="minorHAnsi" w:cstheme="minorHAnsi"/>
          <w:color w:val="auto"/>
        </w:rPr>
        <w:t>measurable</w:t>
      </w:r>
      <w:r w:rsidRPr="002B7BE3">
        <w:rPr>
          <w:rFonts w:asciiTheme="minorHAnsi" w:hAnsiTheme="minorHAnsi" w:cstheme="minorHAnsi"/>
          <w:color w:val="auto"/>
        </w:rPr>
        <w:t>, objective, and specific)</w:t>
      </w:r>
      <w:r w:rsidRPr="002B7BE3">
        <w:rPr>
          <w:rFonts w:asciiTheme="minorHAnsi" w:hAnsiTheme="minorHAnsi" w:cstheme="minorHAnsi"/>
          <w:b/>
          <w:color w:val="auto"/>
        </w:rPr>
        <w:t xml:space="preserve"> </w:t>
      </w:r>
    </w:p>
    <w:p w14:paraId="2AD514C4" w14:textId="77777777" w:rsidR="00D42095" w:rsidRPr="002B7BE3" w:rsidRDefault="00D42095" w:rsidP="00D42095">
      <w:pPr>
        <w:jc w:val="both"/>
        <w:rPr>
          <w:rFonts w:asciiTheme="minorHAnsi" w:hAnsiTheme="minorHAnsi" w:cstheme="minorHAnsi"/>
          <w:color w:val="FF0000"/>
        </w:rPr>
      </w:pPr>
      <w:r w:rsidRPr="002B7BE3">
        <w:rPr>
          <w:rFonts w:asciiTheme="minorHAnsi" w:hAnsiTheme="minorHAnsi" w:cstheme="minorHAnsi"/>
          <w:b/>
          <w:color w:val="FF0000"/>
        </w:rPr>
        <w:t>Clinical Justification for Revised Goal:</w:t>
      </w:r>
      <w:r w:rsidRPr="002B7BE3">
        <w:rPr>
          <w:rFonts w:asciiTheme="minorHAnsi" w:hAnsiTheme="minorHAnsi" w:cstheme="minorHAnsi"/>
          <w:color w:val="FF0000"/>
        </w:rPr>
        <w:t xml:space="preserve"> (Include rationale of why goal is medically necessary or socially significant) </w:t>
      </w:r>
    </w:p>
    <w:p w14:paraId="4B8A60DE" w14:textId="77777777" w:rsidR="00D42095" w:rsidRPr="002B7BE3" w:rsidRDefault="00D42095" w:rsidP="00D42095">
      <w:pPr>
        <w:jc w:val="both"/>
        <w:rPr>
          <w:rFonts w:asciiTheme="minorHAnsi" w:hAnsiTheme="minorHAnsi" w:cstheme="minorHAnsi"/>
          <w:color w:val="auto"/>
        </w:rPr>
      </w:pPr>
      <w:r w:rsidRPr="002B7BE3">
        <w:rPr>
          <w:rFonts w:asciiTheme="minorHAnsi" w:hAnsiTheme="minorHAnsi" w:cstheme="minorHAnsi"/>
          <w:b/>
          <w:color w:val="auto"/>
        </w:rPr>
        <w:t>Data Collection:</w:t>
      </w:r>
      <w:r w:rsidRPr="002B7BE3">
        <w:rPr>
          <w:rFonts w:asciiTheme="minorHAnsi" w:hAnsiTheme="minorHAnsi" w:cstheme="minorHAnsi"/>
          <w:color w:val="auto"/>
        </w:rPr>
        <w:t xml:space="preserve"> How data will be collected (e.g., first trial data, rate per hour, percentage of opportunities, partial interval recording)</w:t>
      </w:r>
    </w:p>
    <w:p w14:paraId="16B3114C" w14:textId="77777777" w:rsidR="00D42095" w:rsidRPr="002B7BE3" w:rsidRDefault="00D42095" w:rsidP="00D42095">
      <w:pPr>
        <w:jc w:val="both"/>
        <w:rPr>
          <w:rFonts w:asciiTheme="minorHAnsi" w:hAnsiTheme="minorHAnsi" w:cstheme="minorHAnsi"/>
          <w:bCs/>
          <w:color w:val="auto"/>
        </w:rPr>
      </w:pPr>
      <w:r w:rsidRPr="002B7BE3">
        <w:rPr>
          <w:rFonts w:asciiTheme="minorHAnsi" w:hAnsiTheme="minorHAnsi" w:cstheme="minorHAnsi"/>
          <w:b/>
          <w:color w:val="auto"/>
        </w:rPr>
        <w:t xml:space="preserve">Mastery Criteria: </w:t>
      </w:r>
      <w:r w:rsidRPr="002B7BE3">
        <w:rPr>
          <w:rFonts w:asciiTheme="minorHAnsi" w:hAnsiTheme="minorHAnsi" w:cstheme="minorHAnsi"/>
          <w:color w:val="auto"/>
        </w:rPr>
        <w:t>How you will measure mastery (e.g., 3 consecutive sessions of correct responding)</w:t>
      </w:r>
    </w:p>
    <w:p w14:paraId="6EAB529E" w14:textId="6E39FDDC" w:rsidR="00D42095" w:rsidRPr="002B7BE3" w:rsidRDefault="00D42095" w:rsidP="00D42095">
      <w:pPr>
        <w:jc w:val="both"/>
        <w:rPr>
          <w:rFonts w:asciiTheme="minorHAnsi" w:hAnsiTheme="minorHAnsi" w:cstheme="minorHAnsi"/>
          <w:color w:val="auto"/>
        </w:rPr>
      </w:pPr>
      <w:r w:rsidRPr="002B7BE3">
        <w:rPr>
          <w:rFonts w:asciiTheme="minorHAnsi" w:hAnsiTheme="minorHAnsi" w:cstheme="minorHAnsi"/>
          <w:b/>
          <w:color w:val="auto"/>
        </w:rPr>
        <w:t>Generalization Criteria</w:t>
      </w:r>
      <w:r w:rsidR="004E762A" w:rsidRPr="002B7BE3">
        <w:rPr>
          <w:rFonts w:asciiTheme="minorHAnsi" w:hAnsiTheme="minorHAnsi" w:cstheme="minorHAnsi"/>
          <w:b/>
          <w:color w:val="auto"/>
        </w:rPr>
        <w:t>:</w:t>
      </w:r>
      <w:r w:rsidR="004E762A" w:rsidRPr="002B7BE3">
        <w:rPr>
          <w:rFonts w:asciiTheme="minorHAnsi" w:hAnsiTheme="minorHAnsi" w:cstheme="minorHAnsi"/>
          <w:color w:val="auto"/>
        </w:rPr>
        <w:t xml:space="preserve"> How</w:t>
      </w:r>
      <w:r w:rsidRPr="002B7BE3">
        <w:rPr>
          <w:rFonts w:asciiTheme="minorHAnsi" w:hAnsiTheme="minorHAnsi" w:cstheme="minorHAnsi"/>
          <w:color w:val="auto"/>
        </w:rPr>
        <w:t xml:space="preserve"> you will measure if the skill is generalized (e.g., Across 3 people, 3 settings, and 3 exemplars)</w:t>
      </w:r>
    </w:p>
    <w:p w14:paraId="3D8D7893" w14:textId="77777777" w:rsidR="00D42095" w:rsidRPr="002B7BE3" w:rsidRDefault="00D42095" w:rsidP="00D42095">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current skill level including a baseline measurement that EXACTLY matches the mastery criteria of the goal.</w:t>
      </w:r>
    </w:p>
    <w:p w14:paraId="77577EEF" w14:textId="77777777" w:rsidR="00D42095" w:rsidRPr="002B7BE3" w:rsidRDefault="00D42095" w:rsidP="00D42095">
      <w:pPr>
        <w:jc w:val="both"/>
        <w:rPr>
          <w:rFonts w:asciiTheme="minorHAnsi" w:hAnsiTheme="minorHAnsi" w:cstheme="minorHAnsi"/>
          <w:b/>
          <w:bCs/>
          <w:color w:val="auto"/>
        </w:rPr>
      </w:pPr>
      <w:r w:rsidRPr="002B7BE3">
        <w:rPr>
          <w:rFonts w:asciiTheme="minorHAnsi" w:hAnsiTheme="minorHAnsi" w:cstheme="minorHAnsi"/>
          <w:b/>
          <w:color w:val="auto"/>
        </w:rPr>
        <w:lastRenderedPageBreak/>
        <w:t xml:space="preserve">Progress: In Progress/Goal Met/On Hold/Modified/In Maintenance/Discontinued – </w:t>
      </w:r>
      <w:r w:rsidRPr="002B7BE3">
        <w:rPr>
          <w:rFonts w:asciiTheme="minorHAnsi" w:hAnsiTheme="minorHAnsi" w:cstheme="minorHAnsi"/>
          <w:color w:val="auto"/>
        </w:rPr>
        <w:t>Include specific information about progress made towards this goal, which may include: Each goal should include a brief narrative on mastered program targets, current program targets in acquisition, the prompting and fading procedures utilized during the reporting period, and the teaching plan for the upcoming reporting period.</w:t>
      </w:r>
    </w:p>
    <w:p w14:paraId="72AD875D" w14:textId="77777777" w:rsidR="00D42095" w:rsidRPr="002B7BE3" w:rsidRDefault="00D42095" w:rsidP="00D42095">
      <w:pPr>
        <w:rPr>
          <w:rFonts w:asciiTheme="minorHAnsi" w:hAnsiTheme="minorHAnsi" w:cstheme="minorHAnsi"/>
          <w:color w:val="auto"/>
        </w:rPr>
      </w:pPr>
    </w:p>
    <w:p w14:paraId="062EF466" w14:textId="77777777" w:rsidR="00D42095" w:rsidRPr="002B7BE3" w:rsidRDefault="00D42095" w:rsidP="00D42095">
      <w:pPr>
        <w:rPr>
          <w:rFonts w:asciiTheme="minorHAnsi" w:hAnsiTheme="minorHAnsi" w:cstheme="minorHAnsi"/>
          <w:color w:val="auto"/>
        </w:rPr>
      </w:pPr>
      <w:r w:rsidRPr="002B7BE3">
        <w:rPr>
          <w:rFonts w:asciiTheme="minorHAnsi" w:hAnsiTheme="minorHAnsi" w:cstheme="minorHAnsi"/>
          <w:color w:val="auto"/>
        </w:rPr>
        <w:t>(Insert graph – align left on the page)</w:t>
      </w:r>
    </w:p>
    <w:p w14:paraId="65CD49FA" w14:textId="77777777" w:rsidR="00D42095" w:rsidRPr="002B7BE3" w:rsidRDefault="00D42095" w:rsidP="00D42095">
      <w:pPr>
        <w:jc w:val="both"/>
        <w:rPr>
          <w:rFonts w:asciiTheme="minorHAnsi" w:hAnsiTheme="minorHAnsi" w:cstheme="minorHAnsi"/>
          <w:bCs/>
          <w:color w:val="auto"/>
        </w:rPr>
      </w:pPr>
    </w:p>
    <w:p w14:paraId="0F9BF4D5" w14:textId="6B7DDF06" w:rsidR="00D42095" w:rsidRPr="002B7BE3" w:rsidRDefault="00D42095" w:rsidP="00D42095">
      <w:pPr>
        <w:rPr>
          <w:rFonts w:asciiTheme="minorHAnsi" w:hAnsiTheme="minorHAnsi" w:cstheme="minorHAnsi"/>
          <w:b/>
          <w:color w:val="auto"/>
          <w:u w:val="single"/>
        </w:rPr>
      </w:pPr>
      <w:bookmarkStart w:id="5" w:name="_Hlk213663401"/>
      <w:r w:rsidRPr="002B7BE3">
        <w:rPr>
          <w:rFonts w:asciiTheme="minorHAnsi" w:hAnsiTheme="minorHAnsi" w:cstheme="minorHAnsi"/>
          <w:b/>
          <w:color w:val="auto"/>
          <w:u w:val="single"/>
        </w:rPr>
        <w:t>New Goal(</w:t>
      </w:r>
      <w:r w:rsidR="004E762A" w:rsidRPr="002B7BE3">
        <w:rPr>
          <w:rFonts w:asciiTheme="minorHAnsi" w:hAnsiTheme="minorHAnsi" w:cstheme="minorHAnsi"/>
          <w:b/>
          <w:color w:val="auto"/>
          <w:u w:val="single"/>
        </w:rPr>
        <w:t>s) (</w:t>
      </w:r>
      <w:r w:rsidRPr="002B7BE3">
        <w:rPr>
          <w:rFonts w:asciiTheme="minorHAnsi" w:hAnsiTheme="minorHAnsi" w:cstheme="minorHAnsi"/>
          <w:b/>
          <w:color w:val="auto"/>
        </w:rPr>
        <w:t>When adding a new Goal within this section use the title New Goal(s) with the new goal)</w:t>
      </w:r>
    </w:p>
    <w:bookmarkEnd w:id="5"/>
    <w:p w14:paraId="6D0C5044" w14:textId="77777777" w:rsidR="00D42095" w:rsidRPr="002B7BE3" w:rsidRDefault="00D42095" w:rsidP="00D42095">
      <w:pPr>
        <w:pStyle w:val="ListParagraph"/>
        <w:numPr>
          <w:ilvl w:val="0"/>
          <w:numId w:val="3"/>
        </w:numPr>
        <w:jc w:val="both"/>
        <w:rPr>
          <w:rFonts w:asciiTheme="minorHAnsi" w:hAnsiTheme="minorHAnsi" w:cstheme="minorHAnsi"/>
          <w:color w:val="000000" w:themeColor="text1"/>
        </w:rPr>
      </w:pPr>
      <w:r w:rsidRPr="002B7BE3">
        <w:rPr>
          <w:rFonts w:asciiTheme="minorHAnsi" w:hAnsiTheme="minorHAnsi" w:cstheme="minorHAnsi"/>
          <w:b/>
          <w:color w:val="000000" w:themeColor="text1"/>
        </w:rPr>
        <w:t xml:space="preserve">Program Name: </w:t>
      </w:r>
      <w:r w:rsidRPr="002B7BE3">
        <w:rPr>
          <w:rFonts w:asciiTheme="minorHAnsi" w:hAnsiTheme="minorHAnsi" w:cstheme="minorHAnsi"/>
          <w:color w:val="000000" w:themeColor="text1"/>
        </w:rPr>
        <w:t>Title of program being targeted</w:t>
      </w:r>
    </w:p>
    <w:p w14:paraId="0C702616" w14:textId="77777777" w:rsidR="00D42095" w:rsidRPr="002B7BE3" w:rsidRDefault="00D42095" w:rsidP="00D42095">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 xml:space="preserve">Instrumental Goal: </w:t>
      </w:r>
      <w:r w:rsidRPr="002B7BE3">
        <w:rPr>
          <w:rFonts w:asciiTheme="minorHAnsi" w:hAnsiTheme="minorHAnsi" w:cstheme="minorHAnsi"/>
          <w:color w:val="000000" w:themeColor="text1"/>
        </w:rPr>
        <w:t>(By Date) Objective of the program (make sure this is measurable, objective, and specific)</w:t>
      </w:r>
    </w:p>
    <w:p w14:paraId="4571C454" w14:textId="77777777" w:rsidR="00D42095" w:rsidRPr="002B7BE3" w:rsidRDefault="00D42095" w:rsidP="00D42095">
      <w:pPr>
        <w:jc w:val="both"/>
        <w:rPr>
          <w:rFonts w:asciiTheme="minorHAnsi" w:hAnsiTheme="minorHAnsi" w:cstheme="minorHAnsi"/>
          <w:b/>
          <w:bCs/>
          <w:color w:val="FF0000"/>
        </w:rPr>
      </w:pPr>
      <w:r w:rsidRPr="002B7BE3">
        <w:rPr>
          <w:rFonts w:asciiTheme="minorHAnsi" w:hAnsiTheme="minorHAnsi" w:cstheme="minorHAnsi"/>
          <w:color w:val="FF0000"/>
        </w:rPr>
        <w:tab/>
      </w:r>
      <w:r w:rsidRPr="002B7BE3">
        <w:rPr>
          <w:rFonts w:asciiTheme="minorHAnsi" w:hAnsiTheme="minorHAnsi" w:cstheme="minorHAnsi"/>
          <w:b/>
          <w:bCs/>
          <w:color w:val="FF0000"/>
        </w:rPr>
        <w:t>Short term:</w:t>
      </w:r>
    </w:p>
    <w:p w14:paraId="3885960B" w14:textId="77777777" w:rsidR="00D42095" w:rsidRPr="002B7BE3" w:rsidRDefault="00D42095" w:rsidP="00D42095">
      <w:pPr>
        <w:jc w:val="both"/>
        <w:rPr>
          <w:rFonts w:asciiTheme="minorHAnsi" w:hAnsiTheme="minorHAnsi" w:cstheme="minorHAnsi"/>
          <w:b/>
          <w:bCs/>
          <w:color w:val="FF0000"/>
        </w:rPr>
      </w:pPr>
      <w:r w:rsidRPr="002B7BE3">
        <w:rPr>
          <w:rFonts w:asciiTheme="minorHAnsi" w:hAnsiTheme="minorHAnsi" w:cstheme="minorHAnsi"/>
          <w:b/>
          <w:bCs/>
          <w:color w:val="FF0000"/>
        </w:rPr>
        <w:tab/>
        <w:t>Intermediate:</w:t>
      </w:r>
    </w:p>
    <w:p w14:paraId="77DA016E" w14:textId="77777777" w:rsidR="00D42095" w:rsidRPr="002B7BE3" w:rsidRDefault="00D42095" w:rsidP="00D42095">
      <w:pPr>
        <w:jc w:val="both"/>
        <w:rPr>
          <w:rFonts w:asciiTheme="minorHAnsi" w:hAnsiTheme="minorHAnsi" w:cstheme="minorHAnsi"/>
          <w:color w:val="FF0000"/>
        </w:rPr>
      </w:pPr>
      <w:r w:rsidRPr="002B7BE3">
        <w:rPr>
          <w:rFonts w:asciiTheme="minorHAnsi" w:hAnsiTheme="minorHAnsi" w:cstheme="minorHAnsi"/>
          <w:b/>
          <w:color w:val="FF0000"/>
        </w:rPr>
        <w:t>Clinical Justification for Goal:</w:t>
      </w:r>
      <w:r w:rsidRPr="002B7BE3">
        <w:rPr>
          <w:rFonts w:asciiTheme="minorHAnsi" w:hAnsiTheme="minorHAnsi" w:cstheme="minorHAnsi"/>
          <w:color w:val="FF0000"/>
        </w:rPr>
        <w:t xml:space="preserve"> (Include rationale of why goal is medically necessary or socially significant) </w:t>
      </w:r>
    </w:p>
    <w:p w14:paraId="0175C636" w14:textId="77777777" w:rsidR="00D42095" w:rsidRPr="002B7BE3" w:rsidRDefault="00D42095" w:rsidP="00D42095">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Data Collection:</w:t>
      </w:r>
      <w:r w:rsidRPr="002B7BE3">
        <w:rPr>
          <w:rFonts w:asciiTheme="minorHAnsi" w:hAnsiTheme="minorHAnsi" w:cstheme="minorHAnsi"/>
          <w:color w:val="000000" w:themeColor="text1"/>
        </w:rPr>
        <w:t xml:space="preserve"> How data will be collected (e.g., first trial data, rate per hour, percentage of opportunities, partial interval recording)</w:t>
      </w:r>
    </w:p>
    <w:p w14:paraId="1E41B2CD" w14:textId="77777777" w:rsidR="00D42095" w:rsidRPr="002B7BE3" w:rsidRDefault="00D42095" w:rsidP="00D42095">
      <w:pPr>
        <w:jc w:val="both"/>
        <w:rPr>
          <w:rFonts w:asciiTheme="minorHAnsi" w:hAnsiTheme="minorHAnsi" w:cstheme="minorHAnsi"/>
          <w:bCs/>
          <w:color w:val="000000" w:themeColor="text1"/>
        </w:rPr>
      </w:pPr>
      <w:r w:rsidRPr="002B7BE3">
        <w:rPr>
          <w:rFonts w:asciiTheme="minorHAnsi" w:hAnsiTheme="minorHAnsi" w:cstheme="minorHAnsi"/>
          <w:b/>
          <w:color w:val="000000" w:themeColor="text1"/>
        </w:rPr>
        <w:t xml:space="preserve">Mastery Criteria: </w:t>
      </w:r>
      <w:r w:rsidRPr="002B7BE3">
        <w:rPr>
          <w:rFonts w:asciiTheme="minorHAnsi" w:hAnsiTheme="minorHAnsi" w:cstheme="minorHAnsi"/>
          <w:color w:val="000000" w:themeColor="text1"/>
        </w:rPr>
        <w:t>How you will measure mastery (e.g., 3 consecutive sessions of correct responding)</w:t>
      </w:r>
    </w:p>
    <w:p w14:paraId="59752A41" w14:textId="77777777" w:rsidR="00D42095" w:rsidRPr="002B7BE3" w:rsidRDefault="00D42095" w:rsidP="00D42095">
      <w:pPr>
        <w:jc w:val="both"/>
        <w:rPr>
          <w:rFonts w:asciiTheme="minorHAnsi" w:hAnsiTheme="minorHAnsi" w:cstheme="minorHAnsi"/>
          <w:color w:val="000000" w:themeColor="text1"/>
        </w:rPr>
      </w:pPr>
      <w:r w:rsidRPr="002B7BE3">
        <w:rPr>
          <w:rFonts w:asciiTheme="minorHAnsi" w:hAnsiTheme="minorHAnsi" w:cstheme="minorHAnsi"/>
          <w:b/>
          <w:color w:val="000000" w:themeColor="text1"/>
        </w:rPr>
        <w:t>Generalization Criteria:</w:t>
      </w:r>
      <w:r w:rsidRPr="002B7BE3">
        <w:rPr>
          <w:rFonts w:asciiTheme="minorHAnsi" w:hAnsiTheme="minorHAnsi" w:cstheme="minorHAnsi"/>
          <w:color w:val="000000" w:themeColor="text1"/>
        </w:rPr>
        <w:t xml:space="preserve"> How you will measure if the skill is generalized (e.g., Across 3 people, 3 settings, and 3 exemplars)</w:t>
      </w:r>
    </w:p>
    <w:p w14:paraId="7EE2E566" w14:textId="7D6389F9" w:rsidR="00D42095" w:rsidRPr="002B7BE3" w:rsidRDefault="00D42095" w:rsidP="00D42095">
      <w:pPr>
        <w:jc w:val="both"/>
        <w:rPr>
          <w:rFonts w:asciiTheme="minorHAnsi" w:hAnsiTheme="minorHAnsi" w:cstheme="minorHAnsi"/>
          <w:color w:val="FF0000"/>
        </w:rPr>
      </w:pPr>
      <w:r w:rsidRPr="002B7BE3">
        <w:rPr>
          <w:rFonts w:asciiTheme="minorHAnsi" w:hAnsiTheme="minorHAnsi" w:cstheme="minorHAnsi"/>
          <w:b/>
          <w:bCs/>
        </w:rPr>
        <w:t>Baseline</w:t>
      </w:r>
      <w:r w:rsidRPr="002B7BE3">
        <w:rPr>
          <w:rFonts w:asciiTheme="minorHAnsi" w:hAnsiTheme="minorHAnsi" w:cstheme="minorHAnsi"/>
          <w:bCs/>
        </w:rPr>
        <w:t xml:space="preserve">: </w:t>
      </w:r>
    </w:p>
    <w:p w14:paraId="61878439" w14:textId="77777777" w:rsidR="00D42095" w:rsidRPr="002B7BE3" w:rsidRDefault="00D42095" w:rsidP="00D42095">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Date collected:</w:t>
      </w:r>
    </w:p>
    <w:p w14:paraId="26E85673" w14:textId="77777777" w:rsidR="00D42095" w:rsidRPr="002B7BE3" w:rsidRDefault="00D42095" w:rsidP="00D42095">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Location:</w:t>
      </w:r>
    </w:p>
    <w:p w14:paraId="3A494827" w14:textId="77777777" w:rsidR="00D42095" w:rsidRPr="002B7BE3" w:rsidRDefault="00D42095" w:rsidP="00D42095">
      <w:pPr>
        <w:pStyle w:val="ListParagraph"/>
        <w:numPr>
          <w:ilvl w:val="2"/>
          <w:numId w:val="5"/>
        </w:numPr>
        <w:ind w:left="900"/>
        <w:jc w:val="both"/>
        <w:rPr>
          <w:rFonts w:asciiTheme="minorHAnsi" w:hAnsiTheme="minorHAnsi" w:cstheme="minorHAnsi"/>
          <w:b/>
          <w:i/>
          <w:iCs/>
          <w:color w:val="FF0000"/>
        </w:rPr>
      </w:pPr>
      <w:r w:rsidRPr="002B7BE3">
        <w:rPr>
          <w:rFonts w:asciiTheme="minorHAnsi" w:hAnsiTheme="minorHAnsi" w:cstheme="minorHAnsi"/>
          <w:b/>
          <w:i/>
          <w:iCs/>
          <w:color w:val="FF0000"/>
        </w:rPr>
        <w:t xml:space="preserve">Baseline: </w:t>
      </w:r>
    </w:p>
    <w:p w14:paraId="03CC0684" w14:textId="5D8CCF9F" w:rsidR="00D42095" w:rsidRPr="00637A09" w:rsidRDefault="002E1201" w:rsidP="00637A09">
      <w:pPr>
        <w:jc w:val="both"/>
        <w:rPr>
          <w:rFonts w:asciiTheme="minorHAnsi" w:hAnsiTheme="minorHAnsi" w:cstheme="minorHAnsi"/>
          <w:b/>
          <w:bCs/>
          <w:i/>
          <w:iCs/>
          <w:color w:val="FF0000"/>
        </w:rPr>
      </w:pPr>
      <w:r w:rsidRPr="002B7BE3">
        <w:rPr>
          <w:rFonts w:asciiTheme="minorHAnsi" w:hAnsiTheme="minorHAnsi" w:cstheme="minorHAnsi"/>
          <w:b/>
          <w:bCs/>
          <w:i/>
          <w:iCs/>
          <w:color w:val="FF0000"/>
        </w:rPr>
        <w:t xml:space="preserve">* If data </w:t>
      </w:r>
      <w:r w:rsidR="00002CA7">
        <w:rPr>
          <w:rFonts w:asciiTheme="minorHAnsi" w:hAnsiTheme="minorHAnsi" w:cstheme="minorHAnsi"/>
          <w:b/>
          <w:bCs/>
          <w:i/>
          <w:iCs/>
          <w:color w:val="FF0000"/>
        </w:rPr>
        <w:t>is</w:t>
      </w:r>
      <w:r w:rsidRPr="002B7BE3">
        <w:rPr>
          <w:rFonts w:asciiTheme="minorHAnsi" w:hAnsiTheme="minorHAnsi" w:cstheme="minorHAnsi"/>
          <w:b/>
          <w:bCs/>
          <w:i/>
          <w:iCs/>
          <w:color w:val="FF0000"/>
        </w:rPr>
        <w:t xml:space="preserve"> not directly tested, a clear and clinically supported rationale must be provided. Failure to include this justification may result in denial of the assessment.</w:t>
      </w:r>
    </w:p>
    <w:p w14:paraId="5B10320F" w14:textId="77777777" w:rsidR="00D42095" w:rsidRPr="002B7BE3" w:rsidRDefault="00D42095" w:rsidP="00FD6C7A">
      <w:pPr>
        <w:rPr>
          <w:rFonts w:asciiTheme="minorHAnsi" w:eastAsia="Times New Roman" w:hAnsiTheme="minorHAnsi" w:cstheme="minorHAnsi"/>
          <w:b/>
          <w:bCs/>
          <w:i/>
          <w:color w:val="auto"/>
        </w:rPr>
      </w:pPr>
    </w:p>
    <w:p w14:paraId="6FDA6470" w14:textId="77777777" w:rsidR="00FD6C7A" w:rsidRPr="002B7BE3" w:rsidRDefault="00FD6C7A" w:rsidP="00972A4D">
      <w:pPr>
        <w:numPr>
          <w:ilvl w:val="0"/>
          <w:numId w:val="2"/>
        </w:numPr>
        <w:pBdr>
          <w:top w:val="single" w:sz="4" w:space="1" w:color="auto"/>
          <w:left w:val="single" w:sz="4" w:space="0" w:color="auto"/>
          <w:bottom w:val="single" w:sz="4" w:space="1" w:color="auto"/>
          <w:right w:val="single" w:sz="4" w:space="18" w:color="auto"/>
        </w:pBdr>
        <w:ind w:left="360"/>
        <w:rPr>
          <w:rFonts w:asciiTheme="minorHAnsi" w:hAnsiTheme="minorHAnsi" w:cstheme="minorHAnsi"/>
          <w:b/>
          <w:bCs/>
          <w:color w:val="auto"/>
        </w:rPr>
      </w:pPr>
      <w:r w:rsidRPr="002B7BE3">
        <w:rPr>
          <w:rFonts w:asciiTheme="minorHAnsi" w:hAnsiTheme="minorHAnsi" w:cstheme="minorHAnsi"/>
          <w:b/>
          <w:bCs/>
          <w:color w:val="auto"/>
        </w:rPr>
        <w:t>Parent Education:</w:t>
      </w:r>
    </w:p>
    <w:p w14:paraId="2655180B" w14:textId="77777777" w:rsidR="00F179B5" w:rsidRPr="002B7BE3" w:rsidRDefault="00F179B5" w:rsidP="00F179B5">
      <w:pPr>
        <w:rPr>
          <w:rFonts w:asciiTheme="minorHAnsi" w:eastAsia="Times New Roman" w:hAnsiTheme="minorHAnsi" w:cstheme="minorHAnsi"/>
          <w:b/>
          <w:bCs/>
          <w:i/>
          <w:color w:val="auto"/>
        </w:rPr>
      </w:pPr>
    </w:p>
    <w:p w14:paraId="6341BE6A" w14:textId="3B5CDC0E" w:rsidR="00FD6C7A" w:rsidRPr="002B7BE3" w:rsidRDefault="00F179B5" w:rsidP="00C474C9">
      <w:pPr>
        <w:rPr>
          <w:rFonts w:asciiTheme="minorHAnsi" w:eastAsia="Times New Roman" w:hAnsiTheme="minorHAnsi" w:cstheme="minorHAnsi"/>
          <w:b/>
          <w:bCs/>
          <w:i/>
          <w:color w:val="FF0000"/>
        </w:rPr>
      </w:pPr>
      <w:r w:rsidRPr="002B7BE3">
        <w:rPr>
          <w:rFonts w:asciiTheme="minorHAnsi" w:eastAsia="Times New Roman" w:hAnsiTheme="minorHAnsi" w:cstheme="minorHAnsi"/>
          <w:b/>
          <w:bCs/>
          <w:i/>
          <w:color w:val="FF0000"/>
        </w:rPr>
        <w:t xml:space="preserve">Parents should have goals within the treatment plan. </w:t>
      </w:r>
    </w:p>
    <w:p w14:paraId="6C32E2B7" w14:textId="77777777" w:rsidR="00FD6C7A" w:rsidRPr="002B7BE3" w:rsidRDefault="00FD6C7A" w:rsidP="00FD6C7A">
      <w:pPr>
        <w:pStyle w:val="ListParagraph"/>
        <w:ind w:left="360"/>
        <w:rPr>
          <w:rFonts w:asciiTheme="minorHAnsi" w:eastAsia="Times New Roman" w:hAnsiTheme="minorHAnsi" w:cstheme="minorHAnsi"/>
          <w:b/>
          <w:bCs/>
          <w:i/>
          <w:color w:val="auto"/>
        </w:rPr>
      </w:pPr>
    </w:p>
    <w:p w14:paraId="77306A22" w14:textId="3A18733D" w:rsidR="00FD6C7A" w:rsidRPr="002B7BE3" w:rsidRDefault="00FD6C7A" w:rsidP="00972A4D">
      <w:pPr>
        <w:pStyle w:val="ListParagraph"/>
        <w:numPr>
          <w:ilvl w:val="0"/>
          <w:numId w:val="6"/>
        </w:numPr>
        <w:jc w:val="both"/>
        <w:rPr>
          <w:rFonts w:asciiTheme="minorHAnsi" w:hAnsiTheme="minorHAnsi" w:cstheme="minorHAnsi"/>
          <w:color w:val="auto"/>
        </w:rPr>
      </w:pPr>
      <w:r w:rsidRPr="002B7BE3">
        <w:rPr>
          <w:rFonts w:asciiTheme="minorHAnsi" w:hAnsiTheme="minorHAnsi" w:cstheme="minorHAnsi"/>
          <w:b/>
          <w:color w:val="auto"/>
        </w:rPr>
        <w:t xml:space="preserve">Parent Goal Domain: </w:t>
      </w:r>
      <w:r w:rsidRPr="002B7BE3">
        <w:rPr>
          <w:rFonts w:asciiTheme="minorHAnsi" w:hAnsiTheme="minorHAnsi" w:cstheme="minorHAnsi"/>
          <w:color w:val="auto"/>
        </w:rPr>
        <w:t>Title of Domain being targeted</w:t>
      </w:r>
      <w:r w:rsidR="002D715B" w:rsidRPr="002B7BE3">
        <w:rPr>
          <w:rFonts w:asciiTheme="minorHAnsi" w:hAnsiTheme="minorHAnsi" w:cstheme="minorHAnsi"/>
          <w:color w:val="auto"/>
        </w:rPr>
        <w:t xml:space="preserve"> </w:t>
      </w:r>
      <w:r w:rsidR="002D715B" w:rsidRPr="002B7BE3">
        <w:rPr>
          <w:rFonts w:asciiTheme="minorHAnsi" w:hAnsiTheme="minorHAnsi" w:cstheme="minorHAnsi"/>
          <w:b/>
          <w:color w:val="auto"/>
        </w:rPr>
        <w:t xml:space="preserve">(Introduced </w:t>
      </w:r>
      <w:r w:rsidR="00A22123">
        <w:rPr>
          <w:rFonts w:asciiTheme="minorHAnsi" w:hAnsiTheme="minorHAnsi" w:cstheme="minorHAnsi"/>
          <w:b/>
          <w:color w:val="auto"/>
        </w:rPr>
        <w:t>MM</w:t>
      </w:r>
      <w:r w:rsidR="002D715B" w:rsidRPr="002B7BE3">
        <w:rPr>
          <w:rFonts w:asciiTheme="minorHAnsi" w:hAnsiTheme="minorHAnsi" w:cstheme="minorHAnsi"/>
          <w:b/>
          <w:color w:val="auto"/>
        </w:rPr>
        <w:t>/</w:t>
      </w:r>
      <w:r w:rsidR="00A22123">
        <w:rPr>
          <w:rFonts w:asciiTheme="minorHAnsi" w:hAnsiTheme="minorHAnsi" w:cstheme="minorHAnsi"/>
          <w:b/>
          <w:color w:val="auto"/>
        </w:rPr>
        <w:t>DD</w:t>
      </w:r>
      <w:r w:rsidR="002D715B" w:rsidRPr="002B7BE3">
        <w:rPr>
          <w:rFonts w:asciiTheme="minorHAnsi" w:hAnsiTheme="minorHAnsi" w:cstheme="minorHAnsi"/>
          <w:b/>
          <w:color w:val="auto"/>
        </w:rPr>
        <w:t>/</w:t>
      </w:r>
      <w:r w:rsidR="00A22123">
        <w:rPr>
          <w:rFonts w:asciiTheme="minorHAnsi" w:hAnsiTheme="minorHAnsi" w:cstheme="minorHAnsi"/>
          <w:b/>
          <w:color w:val="auto"/>
        </w:rPr>
        <w:t>YYYY</w:t>
      </w:r>
      <w:r w:rsidR="002D715B" w:rsidRPr="002B7BE3">
        <w:rPr>
          <w:rFonts w:asciiTheme="minorHAnsi" w:hAnsiTheme="minorHAnsi" w:cstheme="minorHAnsi"/>
          <w:b/>
          <w:color w:val="auto"/>
        </w:rPr>
        <w:t xml:space="preserve">) (On Hold </w:t>
      </w:r>
      <w:r w:rsidR="00A22123">
        <w:rPr>
          <w:rFonts w:asciiTheme="minorHAnsi" w:hAnsiTheme="minorHAnsi" w:cstheme="minorHAnsi"/>
          <w:b/>
          <w:color w:val="auto"/>
        </w:rPr>
        <w:t>MM</w:t>
      </w:r>
      <w:r w:rsidR="002D715B" w:rsidRPr="002B7BE3">
        <w:rPr>
          <w:rFonts w:asciiTheme="minorHAnsi" w:hAnsiTheme="minorHAnsi" w:cstheme="minorHAnsi"/>
          <w:b/>
          <w:color w:val="auto"/>
        </w:rPr>
        <w:t>/</w:t>
      </w:r>
      <w:r w:rsidR="00A22123">
        <w:rPr>
          <w:rFonts w:asciiTheme="minorHAnsi" w:hAnsiTheme="minorHAnsi" w:cstheme="minorHAnsi"/>
          <w:b/>
          <w:color w:val="auto"/>
        </w:rPr>
        <w:t>DD</w:t>
      </w:r>
      <w:r w:rsidR="002D715B" w:rsidRPr="002B7BE3">
        <w:rPr>
          <w:rFonts w:asciiTheme="minorHAnsi" w:hAnsiTheme="minorHAnsi" w:cstheme="minorHAnsi"/>
          <w:b/>
          <w:color w:val="auto"/>
        </w:rPr>
        <w:t>/</w:t>
      </w:r>
      <w:r w:rsidR="00A22123">
        <w:rPr>
          <w:rFonts w:asciiTheme="minorHAnsi" w:hAnsiTheme="minorHAnsi" w:cstheme="minorHAnsi"/>
          <w:b/>
          <w:color w:val="auto"/>
        </w:rPr>
        <w:t>YYYY</w:t>
      </w:r>
      <w:r w:rsidR="002D715B" w:rsidRPr="002B7BE3">
        <w:rPr>
          <w:rFonts w:asciiTheme="minorHAnsi" w:hAnsiTheme="minorHAnsi" w:cstheme="minorHAnsi"/>
          <w:b/>
          <w:color w:val="auto"/>
        </w:rPr>
        <w:t>)</w:t>
      </w:r>
    </w:p>
    <w:p w14:paraId="17648AAC" w14:textId="15E82227" w:rsidR="00FD6C7A" w:rsidRPr="002B7BE3" w:rsidRDefault="00FD6C7A" w:rsidP="00FD6C7A">
      <w:pPr>
        <w:jc w:val="both"/>
        <w:rPr>
          <w:rFonts w:asciiTheme="minorHAnsi" w:eastAsia="Times New Roman" w:hAnsiTheme="minorHAnsi" w:cstheme="minorHAnsi"/>
          <w:color w:val="auto"/>
        </w:rPr>
      </w:pPr>
      <w:r w:rsidRPr="002B7BE3">
        <w:rPr>
          <w:rFonts w:asciiTheme="minorHAnsi" w:hAnsiTheme="minorHAnsi" w:cstheme="minorHAnsi"/>
          <w:b/>
          <w:color w:val="auto"/>
        </w:rPr>
        <w:t>Instrumental Goal:</w:t>
      </w:r>
      <w:r w:rsidRPr="002B7BE3">
        <w:rPr>
          <w:rFonts w:asciiTheme="minorHAnsi" w:hAnsiTheme="minorHAnsi" w:cstheme="minorHAnsi"/>
          <w:color w:val="auto"/>
        </w:rPr>
        <w:t xml:space="preserve"> Objective of the program (make sure this is </w:t>
      </w:r>
      <w:r w:rsidR="00E133F9" w:rsidRPr="002B7BE3">
        <w:rPr>
          <w:rFonts w:asciiTheme="minorHAnsi" w:hAnsiTheme="minorHAnsi" w:cstheme="minorHAnsi"/>
          <w:color w:val="auto"/>
        </w:rPr>
        <w:t>measurable</w:t>
      </w:r>
      <w:r w:rsidRPr="002B7BE3">
        <w:rPr>
          <w:rFonts w:asciiTheme="minorHAnsi" w:hAnsiTheme="minorHAnsi" w:cstheme="minorHAnsi"/>
          <w:color w:val="auto"/>
        </w:rPr>
        <w:t xml:space="preserve">, objective, and specific) include data collection procedure and mastery criteria. </w:t>
      </w:r>
    </w:p>
    <w:p w14:paraId="0728A6C1" w14:textId="77777777" w:rsidR="00FD6C7A" w:rsidRPr="002B7BE3" w:rsidRDefault="00FD6C7A" w:rsidP="00FD6C7A">
      <w:pPr>
        <w:jc w:val="both"/>
        <w:rPr>
          <w:rFonts w:asciiTheme="minorHAnsi" w:hAnsiTheme="minorHAnsi" w:cstheme="minorHAnsi"/>
          <w:bCs/>
          <w:color w:val="auto"/>
        </w:rPr>
      </w:pPr>
      <w:r w:rsidRPr="002B7BE3">
        <w:rPr>
          <w:rFonts w:asciiTheme="minorHAnsi" w:hAnsiTheme="minorHAnsi" w:cstheme="minorHAnsi"/>
          <w:b/>
          <w:bCs/>
          <w:color w:val="auto"/>
        </w:rPr>
        <w:lastRenderedPageBreak/>
        <w:t>Baseline</w:t>
      </w:r>
      <w:r w:rsidRPr="002B7BE3">
        <w:rPr>
          <w:rFonts w:asciiTheme="minorHAnsi" w:hAnsiTheme="minorHAnsi" w:cstheme="minorHAnsi"/>
          <w:bCs/>
          <w:color w:val="auto"/>
        </w:rPr>
        <w:t xml:space="preserve">: </w:t>
      </w:r>
      <w:r w:rsidRPr="002B7BE3">
        <w:rPr>
          <w:rFonts w:asciiTheme="minorHAnsi" w:hAnsiTheme="minorHAnsi" w:cstheme="minorHAnsi"/>
          <w:color w:val="auto"/>
        </w:rPr>
        <w:t>Include a brief statement about the Member’s Parent’s current skill level including a baseline measurement that EXACTLY matches the mastery criteria of the goal.</w:t>
      </w:r>
    </w:p>
    <w:p w14:paraId="3D91EB6B" w14:textId="77777777" w:rsidR="00FD6C7A" w:rsidRPr="002B7BE3" w:rsidRDefault="00FD6C7A" w:rsidP="00FD6C7A">
      <w:pPr>
        <w:rPr>
          <w:rFonts w:asciiTheme="minorHAnsi" w:hAnsiTheme="minorHAnsi" w:cstheme="minorHAnsi"/>
          <w:color w:val="auto"/>
        </w:rPr>
      </w:pPr>
      <w:r w:rsidRPr="002B7BE3">
        <w:rPr>
          <w:rFonts w:asciiTheme="minorHAnsi" w:hAnsiTheme="minorHAnsi" w:cstheme="minorHAnsi"/>
          <w:b/>
          <w:color w:val="auto"/>
        </w:rPr>
        <w:t xml:space="preserve">Progress: In Progress/Goal Met/On Hold/Terminated – </w:t>
      </w:r>
      <w:r w:rsidRPr="002B7BE3">
        <w:rPr>
          <w:rFonts w:asciiTheme="minorHAnsi" w:hAnsiTheme="minorHAnsi" w:cstheme="minorHAnsi"/>
          <w:color w:val="auto"/>
        </w:rPr>
        <w:t>Include specific information about progress made towards this goal.</w:t>
      </w:r>
    </w:p>
    <w:p w14:paraId="35F5E47E" w14:textId="77777777" w:rsidR="00C474C9" w:rsidRPr="002B7BE3" w:rsidRDefault="00C474C9" w:rsidP="00FD6C7A">
      <w:pPr>
        <w:rPr>
          <w:rFonts w:asciiTheme="minorHAnsi" w:hAnsiTheme="minorHAnsi" w:cstheme="minorHAnsi"/>
          <w:color w:val="auto"/>
        </w:rPr>
      </w:pPr>
    </w:p>
    <w:p w14:paraId="424F68F4" w14:textId="7B89BAF6" w:rsidR="003B3B8D" w:rsidRPr="002B7BE3" w:rsidRDefault="003B3B8D" w:rsidP="00FD6C7A">
      <w:pPr>
        <w:rPr>
          <w:rFonts w:asciiTheme="minorHAnsi" w:hAnsiTheme="minorHAnsi" w:cstheme="minorHAnsi"/>
          <w:b/>
          <w:color w:val="auto"/>
          <w:u w:val="single"/>
        </w:rPr>
      </w:pPr>
      <w:r w:rsidRPr="002B7BE3">
        <w:rPr>
          <w:rFonts w:asciiTheme="minorHAnsi" w:hAnsiTheme="minorHAnsi" w:cstheme="minorHAnsi"/>
          <w:b/>
          <w:color w:val="auto"/>
          <w:u w:val="single"/>
        </w:rPr>
        <w:t>New Goal(</w:t>
      </w:r>
      <w:r w:rsidR="00532D08" w:rsidRPr="002B7BE3">
        <w:rPr>
          <w:rFonts w:asciiTheme="minorHAnsi" w:hAnsiTheme="minorHAnsi" w:cstheme="minorHAnsi"/>
          <w:b/>
          <w:color w:val="auto"/>
          <w:u w:val="single"/>
        </w:rPr>
        <w:t>s) (</w:t>
      </w:r>
      <w:r w:rsidRPr="002B7BE3">
        <w:rPr>
          <w:rFonts w:asciiTheme="minorHAnsi" w:hAnsiTheme="minorHAnsi" w:cstheme="minorHAnsi"/>
          <w:b/>
          <w:color w:val="auto"/>
        </w:rPr>
        <w:t>When adding a new Goal within this section use the title New Goal(s) with the new goal)</w:t>
      </w:r>
    </w:p>
    <w:p w14:paraId="758F982F" w14:textId="26D756FD" w:rsidR="00C474C9" w:rsidRPr="002B7BE3" w:rsidRDefault="00C474C9" w:rsidP="00C474C9">
      <w:pPr>
        <w:pStyle w:val="ListParagraph"/>
        <w:numPr>
          <w:ilvl w:val="0"/>
          <w:numId w:val="6"/>
        </w:numPr>
        <w:jc w:val="both"/>
        <w:rPr>
          <w:rFonts w:asciiTheme="minorHAnsi" w:hAnsiTheme="minorHAnsi" w:cstheme="minorHAnsi"/>
          <w:color w:val="auto"/>
        </w:rPr>
      </w:pPr>
      <w:r w:rsidRPr="002B7BE3">
        <w:rPr>
          <w:rFonts w:asciiTheme="minorHAnsi" w:hAnsiTheme="minorHAnsi" w:cstheme="minorHAnsi"/>
          <w:b/>
          <w:color w:val="auto"/>
        </w:rPr>
        <w:t xml:space="preserve">Parent Goal </w:t>
      </w:r>
      <w:r w:rsidR="00E133F9" w:rsidRPr="002B7BE3">
        <w:rPr>
          <w:rFonts w:asciiTheme="minorHAnsi" w:hAnsiTheme="minorHAnsi" w:cstheme="minorHAnsi"/>
          <w:b/>
          <w:color w:val="auto"/>
        </w:rPr>
        <w:t>Domain:</w:t>
      </w:r>
      <w:r w:rsidR="00E133F9" w:rsidRPr="002B7BE3">
        <w:rPr>
          <w:rFonts w:asciiTheme="minorHAnsi" w:hAnsiTheme="minorHAnsi" w:cstheme="minorHAnsi"/>
          <w:color w:val="auto"/>
        </w:rPr>
        <w:t xml:space="preserve"> Title</w:t>
      </w:r>
      <w:r w:rsidRPr="002B7BE3">
        <w:rPr>
          <w:rFonts w:asciiTheme="minorHAnsi" w:hAnsiTheme="minorHAnsi" w:cstheme="minorHAnsi"/>
          <w:color w:val="auto"/>
        </w:rPr>
        <w:t xml:space="preserve"> of Domain being targeted </w:t>
      </w:r>
      <w:r w:rsidRPr="002B7BE3">
        <w:rPr>
          <w:rFonts w:asciiTheme="minorHAnsi" w:hAnsiTheme="minorHAnsi" w:cstheme="minorHAnsi"/>
          <w:b/>
          <w:color w:val="auto"/>
        </w:rPr>
        <w:t xml:space="preserve">(Introduced </w:t>
      </w:r>
      <w:r w:rsidR="00A22123">
        <w:rPr>
          <w:rFonts w:asciiTheme="minorHAnsi" w:hAnsiTheme="minorHAnsi" w:cstheme="minorHAnsi"/>
          <w:b/>
          <w:color w:val="auto"/>
        </w:rPr>
        <w:t>MM</w:t>
      </w:r>
      <w:r w:rsidRPr="002B7BE3">
        <w:rPr>
          <w:rFonts w:asciiTheme="minorHAnsi" w:hAnsiTheme="minorHAnsi" w:cstheme="minorHAnsi"/>
          <w:b/>
          <w:color w:val="auto"/>
        </w:rPr>
        <w:t>/</w:t>
      </w:r>
      <w:r w:rsidR="00A22123">
        <w:rPr>
          <w:rFonts w:asciiTheme="minorHAnsi" w:hAnsiTheme="minorHAnsi" w:cstheme="minorHAnsi"/>
          <w:b/>
          <w:color w:val="auto"/>
        </w:rPr>
        <w:t>DD</w:t>
      </w:r>
      <w:r w:rsidRPr="002B7BE3">
        <w:rPr>
          <w:rFonts w:asciiTheme="minorHAnsi" w:hAnsiTheme="minorHAnsi" w:cstheme="minorHAnsi"/>
          <w:b/>
          <w:color w:val="auto"/>
        </w:rPr>
        <w:t>/</w:t>
      </w:r>
      <w:r w:rsidR="00A22123">
        <w:rPr>
          <w:rFonts w:asciiTheme="minorHAnsi" w:hAnsiTheme="minorHAnsi" w:cstheme="minorHAnsi"/>
          <w:b/>
          <w:color w:val="auto"/>
        </w:rPr>
        <w:t>YYYY</w:t>
      </w:r>
      <w:r w:rsidRPr="002B7BE3">
        <w:rPr>
          <w:rFonts w:asciiTheme="minorHAnsi" w:hAnsiTheme="minorHAnsi" w:cstheme="minorHAnsi"/>
          <w:b/>
          <w:color w:val="auto"/>
        </w:rPr>
        <w:t xml:space="preserve">) (On Hold </w:t>
      </w:r>
      <w:r w:rsidR="00A22123">
        <w:rPr>
          <w:rFonts w:asciiTheme="minorHAnsi" w:hAnsiTheme="minorHAnsi" w:cstheme="minorHAnsi"/>
          <w:b/>
          <w:color w:val="auto"/>
        </w:rPr>
        <w:t>MM</w:t>
      </w:r>
      <w:r w:rsidRPr="002B7BE3">
        <w:rPr>
          <w:rFonts w:asciiTheme="minorHAnsi" w:hAnsiTheme="minorHAnsi" w:cstheme="minorHAnsi"/>
          <w:b/>
          <w:color w:val="auto"/>
        </w:rPr>
        <w:t>/</w:t>
      </w:r>
      <w:r w:rsidR="00A22123">
        <w:rPr>
          <w:rFonts w:asciiTheme="minorHAnsi" w:hAnsiTheme="minorHAnsi" w:cstheme="minorHAnsi"/>
          <w:b/>
          <w:color w:val="auto"/>
        </w:rPr>
        <w:t>DD</w:t>
      </w:r>
      <w:r w:rsidRPr="002B7BE3">
        <w:rPr>
          <w:rFonts w:asciiTheme="minorHAnsi" w:hAnsiTheme="minorHAnsi" w:cstheme="minorHAnsi"/>
          <w:b/>
          <w:color w:val="auto"/>
        </w:rPr>
        <w:t>/</w:t>
      </w:r>
      <w:r w:rsidR="00A22123">
        <w:rPr>
          <w:rFonts w:asciiTheme="minorHAnsi" w:hAnsiTheme="minorHAnsi" w:cstheme="minorHAnsi"/>
          <w:b/>
          <w:color w:val="auto"/>
        </w:rPr>
        <w:t>YYYY</w:t>
      </w:r>
      <w:r w:rsidRPr="002B7BE3">
        <w:rPr>
          <w:rFonts w:asciiTheme="minorHAnsi" w:hAnsiTheme="minorHAnsi" w:cstheme="minorHAnsi"/>
          <w:b/>
          <w:color w:val="auto"/>
        </w:rPr>
        <w:t>)</w:t>
      </w:r>
    </w:p>
    <w:p w14:paraId="20CE3E1C" w14:textId="2359A2B2" w:rsidR="00C474C9" w:rsidRPr="002B7BE3" w:rsidRDefault="00C474C9" w:rsidP="00C474C9">
      <w:pPr>
        <w:jc w:val="both"/>
        <w:rPr>
          <w:rFonts w:asciiTheme="minorHAnsi" w:eastAsia="Times New Roman" w:hAnsiTheme="minorHAnsi" w:cstheme="minorHAnsi"/>
          <w:color w:val="auto"/>
        </w:rPr>
      </w:pPr>
      <w:r w:rsidRPr="002B7BE3">
        <w:rPr>
          <w:rFonts w:asciiTheme="minorHAnsi" w:hAnsiTheme="minorHAnsi" w:cstheme="minorHAnsi"/>
          <w:b/>
          <w:color w:val="auto"/>
        </w:rPr>
        <w:t>Instrumental Goal:</w:t>
      </w:r>
      <w:r w:rsidRPr="002B7BE3">
        <w:rPr>
          <w:rFonts w:asciiTheme="minorHAnsi" w:hAnsiTheme="minorHAnsi" w:cstheme="minorHAnsi"/>
          <w:color w:val="auto"/>
        </w:rPr>
        <w:t xml:space="preserve"> Objective of the program (make sure this is </w:t>
      </w:r>
      <w:r w:rsidR="00E133F9" w:rsidRPr="002B7BE3">
        <w:rPr>
          <w:rFonts w:asciiTheme="minorHAnsi" w:hAnsiTheme="minorHAnsi" w:cstheme="minorHAnsi"/>
          <w:color w:val="auto"/>
        </w:rPr>
        <w:t>measurable</w:t>
      </w:r>
      <w:r w:rsidRPr="002B7BE3">
        <w:rPr>
          <w:rFonts w:asciiTheme="minorHAnsi" w:hAnsiTheme="minorHAnsi" w:cstheme="minorHAnsi"/>
          <w:color w:val="auto"/>
        </w:rPr>
        <w:t xml:space="preserve">, objective, and specific) include data collection procedure and mastery criteria. </w:t>
      </w:r>
    </w:p>
    <w:p w14:paraId="2331758A" w14:textId="77777777" w:rsidR="00C474C9" w:rsidRPr="002B7BE3" w:rsidRDefault="00C474C9" w:rsidP="00C474C9">
      <w:pPr>
        <w:jc w:val="both"/>
        <w:rPr>
          <w:rFonts w:asciiTheme="minorHAnsi" w:hAnsiTheme="minorHAnsi" w:cstheme="minorHAnsi"/>
          <w:color w:val="auto"/>
        </w:rPr>
      </w:pPr>
      <w:r w:rsidRPr="002B7BE3">
        <w:rPr>
          <w:rFonts w:asciiTheme="minorHAnsi" w:hAnsiTheme="minorHAnsi" w:cstheme="minorHAnsi"/>
          <w:b/>
          <w:bCs/>
          <w:color w:val="auto"/>
        </w:rPr>
        <w:t>Baseline</w:t>
      </w:r>
      <w:r w:rsidRPr="002B7BE3">
        <w:rPr>
          <w:rFonts w:asciiTheme="minorHAnsi" w:hAnsiTheme="minorHAnsi" w:cstheme="minorHAnsi"/>
          <w:bCs/>
          <w:color w:val="auto"/>
        </w:rPr>
        <w:t xml:space="preserve">: </w:t>
      </w:r>
    </w:p>
    <w:p w14:paraId="3B76FFE8" w14:textId="77777777" w:rsidR="00C474C9" w:rsidRPr="002B7BE3" w:rsidRDefault="00C474C9" w:rsidP="00C474C9">
      <w:pPr>
        <w:pStyle w:val="ListParagraph"/>
        <w:numPr>
          <w:ilvl w:val="0"/>
          <w:numId w:val="26"/>
        </w:numPr>
        <w:jc w:val="both"/>
        <w:rPr>
          <w:rFonts w:asciiTheme="minorHAnsi" w:hAnsiTheme="minorHAnsi" w:cstheme="minorHAnsi"/>
          <w:b/>
          <w:i/>
          <w:iCs/>
          <w:color w:val="FF0000"/>
        </w:rPr>
      </w:pPr>
      <w:r w:rsidRPr="002B7BE3">
        <w:rPr>
          <w:rFonts w:asciiTheme="minorHAnsi" w:hAnsiTheme="minorHAnsi" w:cstheme="minorHAnsi"/>
          <w:b/>
          <w:i/>
          <w:iCs/>
          <w:color w:val="FF0000"/>
        </w:rPr>
        <w:t>Date collected:</w:t>
      </w:r>
    </w:p>
    <w:p w14:paraId="5F4439C7" w14:textId="77777777" w:rsidR="00C474C9" w:rsidRPr="002B7BE3" w:rsidRDefault="00C474C9" w:rsidP="00C474C9">
      <w:pPr>
        <w:pStyle w:val="ListParagraph"/>
        <w:numPr>
          <w:ilvl w:val="0"/>
          <w:numId w:val="26"/>
        </w:numPr>
        <w:jc w:val="both"/>
        <w:rPr>
          <w:rFonts w:asciiTheme="minorHAnsi" w:hAnsiTheme="minorHAnsi" w:cstheme="minorHAnsi"/>
          <w:b/>
          <w:i/>
          <w:iCs/>
          <w:color w:val="FF0000"/>
        </w:rPr>
      </w:pPr>
      <w:r w:rsidRPr="002B7BE3">
        <w:rPr>
          <w:rFonts w:asciiTheme="minorHAnsi" w:hAnsiTheme="minorHAnsi" w:cstheme="minorHAnsi"/>
          <w:b/>
          <w:i/>
          <w:iCs/>
          <w:color w:val="FF0000"/>
        </w:rPr>
        <w:t>Location:</w:t>
      </w:r>
    </w:p>
    <w:p w14:paraId="5769609B" w14:textId="77777777" w:rsidR="00C474C9" w:rsidRPr="002B7BE3" w:rsidRDefault="00C474C9" w:rsidP="00C474C9">
      <w:pPr>
        <w:pStyle w:val="ListParagraph"/>
        <w:numPr>
          <w:ilvl w:val="0"/>
          <w:numId w:val="26"/>
        </w:numPr>
        <w:jc w:val="both"/>
        <w:rPr>
          <w:rFonts w:asciiTheme="minorHAnsi" w:hAnsiTheme="minorHAnsi" w:cstheme="minorHAnsi"/>
          <w:b/>
          <w:i/>
          <w:iCs/>
          <w:color w:val="FF0000"/>
        </w:rPr>
      </w:pPr>
      <w:r w:rsidRPr="002B7BE3">
        <w:rPr>
          <w:rFonts w:asciiTheme="minorHAnsi" w:hAnsiTheme="minorHAnsi" w:cstheme="minorHAnsi"/>
          <w:b/>
          <w:i/>
          <w:iCs/>
          <w:color w:val="FF0000"/>
        </w:rPr>
        <w:t xml:space="preserve">Baseline: </w:t>
      </w:r>
    </w:p>
    <w:p w14:paraId="6F0E7FD8" w14:textId="2BC29DCA" w:rsidR="00C474C9" w:rsidRDefault="002E1201" w:rsidP="00C474C9">
      <w:pPr>
        <w:jc w:val="both"/>
        <w:rPr>
          <w:rFonts w:asciiTheme="minorHAnsi" w:hAnsiTheme="minorHAnsi" w:cstheme="minorHAnsi"/>
          <w:b/>
          <w:bCs/>
          <w:i/>
          <w:iCs/>
          <w:color w:val="FF0000"/>
        </w:rPr>
      </w:pPr>
      <w:r w:rsidRPr="002B7BE3">
        <w:rPr>
          <w:rFonts w:asciiTheme="minorHAnsi" w:hAnsiTheme="minorHAnsi" w:cstheme="minorHAnsi"/>
          <w:b/>
          <w:i/>
          <w:color w:val="FF0000"/>
        </w:rPr>
        <w:t>*</w:t>
      </w:r>
      <w:r w:rsidRPr="002B7BE3">
        <w:rPr>
          <w:rFonts w:asciiTheme="minorHAnsi" w:hAnsiTheme="minorHAnsi" w:cstheme="minorHAnsi"/>
          <w:b/>
          <w:bCs/>
          <w:i/>
          <w:iCs/>
          <w:color w:val="FF0000"/>
        </w:rPr>
        <w:t xml:space="preserve"> If data </w:t>
      </w:r>
      <w:r w:rsidR="00002CA7">
        <w:rPr>
          <w:rFonts w:asciiTheme="minorHAnsi" w:hAnsiTheme="minorHAnsi" w:cstheme="minorHAnsi"/>
          <w:b/>
          <w:bCs/>
          <w:i/>
          <w:iCs/>
          <w:color w:val="FF0000"/>
        </w:rPr>
        <w:t>is</w:t>
      </w:r>
      <w:r w:rsidRPr="002B7BE3">
        <w:rPr>
          <w:rFonts w:asciiTheme="minorHAnsi" w:hAnsiTheme="minorHAnsi" w:cstheme="minorHAnsi"/>
          <w:b/>
          <w:bCs/>
          <w:i/>
          <w:iCs/>
          <w:color w:val="FF0000"/>
        </w:rPr>
        <w:t xml:space="preserve"> not directly tested, a clear and clinically supported rationale must be provided. Failure to include this justification may result in denial of the assessment.</w:t>
      </w:r>
    </w:p>
    <w:p w14:paraId="4FA6FF39" w14:textId="77777777" w:rsidR="001329D3" w:rsidRPr="001329D3" w:rsidRDefault="001329D3" w:rsidP="00C474C9">
      <w:pPr>
        <w:jc w:val="both"/>
        <w:rPr>
          <w:rFonts w:asciiTheme="minorHAnsi" w:hAnsiTheme="minorHAnsi" w:cstheme="minorHAnsi"/>
          <w:b/>
          <w:bCs/>
          <w:i/>
          <w:iCs/>
          <w:color w:val="FF0000"/>
        </w:rPr>
      </w:pPr>
    </w:p>
    <w:p w14:paraId="1A4B7157" w14:textId="77777777" w:rsidR="00C474C9" w:rsidRPr="002B7BE3" w:rsidRDefault="00C474C9" w:rsidP="00C474C9">
      <w:pPr>
        <w:rPr>
          <w:rFonts w:asciiTheme="minorHAnsi" w:hAnsiTheme="minorHAnsi" w:cstheme="minorHAnsi"/>
          <w:b/>
          <w:color w:val="auto"/>
        </w:rPr>
      </w:pPr>
      <w:r w:rsidRPr="002B7BE3">
        <w:rPr>
          <w:rFonts w:asciiTheme="minorHAnsi" w:hAnsiTheme="minorHAnsi" w:cstheme="minorHAnsi"/>
          <w:b/>
          <w:color w:val="auto"/>
        </w:rPr>
        <w:t xml:space="preserve">Progress: In Progress/Goal Met/On Hold/Terminated – </w:t>
      </w:r>
      <w:r w:rsidRPr="002B7BE3">
        <w:rPr>
          <w:rFonts w:asciiTheme="minorHAnsi" w:hAnsiTheme="minorHAnsi" w:cstheme="minorHAnsi"/>
          <w:color w:val="auto"/>
        </w:rPr>
        <w:t>Include specific information about progress made towards this goal.</w:t>
      </w:r>
    </w:p>
    <w:p w14:paraId="68E6C818" w14:textId="77777777" w:rsidR="0048295C" w:rsidRPr="002B7BE3" w:rsidRDefault="0048295C" w:rsidP="00FD6C7A">
      <w:pPr>
        <w:rPr>
          <w:rFonts w:asciiTheme="minorHAnsi" w:eastAsia="Times New Roman" w:hAnsiTheme="minorHAnsi" w:cstheme="minorHAnsi"/>
          <w:b/>
          <w:bCs/>
          <w:i/>
          <w:color w:val="auto"/>
        </w:rPr>
      </w:pPr>
    </w:p>
    <w:p w14:paraId="227F949B" w14:textId="77777777" w:rsidR="00622DB1" w:rsidRPr="002B7BE3" w:rsidRDefault="00622DB1" w:rsidP="00972A4D">
      <w:pPr>
        <w:pStyle w:val="ListParagraph"/>
        <w:numPr>
          <w:ilvl w:val="0"/>
          <w:numId w:val="1"/>
        </w:numPr>
        <w:ind w:left="360"/>
        <w:rPr>
          <w:rFonts w:asciiTheme="minorHAnsi" w:eastAsia="Times New Roman" w:hAnsiTheme="minorHAnsi" w:cstheme="minorHAnsi"/>
          <w:b/>
          <w:bCs/>
          <w:i/>
          <w:color w:val="auto"/>
        </w:rPr>
      </w:pPr>
      <w:r w:rsidRPr="002B7BE3">
        <w:rPr>
          <w:rFonts w:asciiTheme="minorHAnsi" w:eastAsia="Times New Roman" w:hAnsiTheme="minorHAnsi" w:cstheme="minorHAnsi"/>
          <w:b/>
          <w:bCs/>
          <w:i/>
          <w:color w:val="auto"/>
        </w:rPr>
        <w:t>Target Behaviors</w:t>
      </w:r>
    </w:p>
    <w:p w14:paraId="1374C1AC" w14:textId="77777777" w:rsidR="00622DB1" w:rsidRPr="002B7BE3" w:rsidRDefault="00622DB1" w:rsidP="00622DB1">
      <w:pPr>
        <w:pStyle w:val="ListParagraph"/>
        <w:ind w:left="360"/>
        <w:rPr>
          <w:rFonts w:asciiTheme="minorHAnsi" w:eastAsia="Times New Roman" w:hAnsiTheme="minorHAnsi" w:cstheme="minorHAnsi"/>
          <w:color w:val="auto"/>
        </w:rPr>
      </w:pPr>
    </w:p>
    <w:p w14:paraId="0136A247" w14:textId="77777777" w:rsidR="000560C2" w:rsidRPr="002B7BE3" w:rsidRDefault="00811D34" w:rsidP="00622DB1">
      <w:pPr>
        <w:ind w:left="360"/>
        <w:jc w:val="both"/>
        <w:rPr>
          <w:rFonts w:asciiTheme="minorHAnsi" w:hAnsiTheme="minorHAnsi" w:cstheme="minorHAnsi"/>
          <w:b/>
          <w:bCs/>
          <w:color w:val="auto"/>
          <w:u w:val="single"/>
        </w:rPr>
      </w:pPr>
      <w:r w:rsidRPr="002B7BE3">
        <w:rPr>
          <w:rFonts w:asciiTheme="minorHAnsi" w:hAnsiTheme="minorHAnsi" w:cstheme="minorHAnsi"/>
          <w:b/>
          <w:bCs/>
          <w:color w:val="auto"/>
          <w:u w:val="single"/>
        </w:rPr>
        <w:t>Behavior #1 (Insert Behavior Name)</w:t>
      </w:r>
    </w:p>
    <w:p w14:paraId="27FC3983" w14:textId="2237019A" w:rsidR="00A72C33" w:rsidRPr="002B7BE3" w:rsidRDefault="00FD6C7A" w:rsidP="00622DB1">
      <w:pPr>
        <w:ind w:left="360"/>
        <w:jc w:val="both"/>
        <w:rPr>
          <w:rFonts w:asciiTheme="minorHAnsi" w:hAnsiTheme="minorHAnsi" w:cstheme="minorHAnsi"/>
          <w:bCs/>
          <w:i/>
          <w:color w:val="auto"/>
        </w:rPr>
      </w:pPr>
      <w:r w:rsidRPr="002B7BE3">
        <w:rPr>
          <w:rFonts w:asciiTheme="minorHAnsi" w:hAnsiTheme="minorHAnsi" w:cstheme="minorHAnsi"/>
          <w:bCs/>
          <w:i/>
          <w:color w:val="auto"/>
        </w:rPr>
        <w:t xml:space="preserve">Information here is taken from the FBA. </w:t>
      </w:r>
      <w:r w:rsidRPr="002B7BE3">
        <w:rPr>
          <w:rFonts w:asciiTheme="minorHAnsi" w:hAnsiTheme="minorHAnsi" w:cstheme="minorHAnsi"/>
          <w:bCs/>
          <w:i/>
          <w:color w:val="FF0000"/>
        </w:rPr>
        <w:t>N</w:t>
      </w:r>
      <w:r w:rsidR="00906377" w:rsidRPr="002B7BE3">
        <w:rPr>
          <w:rFonts w:asciiTheme="minorHAnsi" w:hAnsiTheme="minorHAnsi" w:cstheme="minorHAnsi"/>
          <w:bCs/>
          <w:i/>
          <w:color w:val="FF0000"/>
        </w:rPr>
        <w:t>ew</w:t>
      </w:r>
      <w:r w:rsidRPr="002B7BE3">
        <w:rPr>
          <w:rFonts w:asciiTheme="minorHAnsi" w:hAnsiTheme="minorHAnsi" w:cstheme="minorHAnsi"/>
          <w:bCs/>
          <w:i/>
          <w:color w:val="FF0000"/>
        </w:rPr>
        <w:t xml:space="preserve"> identified behaviors need to follow FBA template format. </w:t>
      </w:r>
      <w:r w:rsidRPr="002B7BE3">
        <w:rPr>
          <w:rFonts w:asciiTheme="minorHAnsi" w:hAnsiTheme="minorHAnsi" w:cstheme="minorHAnsi"/>
          <w:bCs/>
          <w:i/>
          <w:color w:val="auto"/>
        </w:rPr>
        <w:t>Each identified behavior needs to have a reduction and replacement goal.</w:t>
      </w:r>
    </w:p>
    <w:p w14:paraId="12372784" w14:textId="73066B00" w:rsidR="00FD6C7A" w:rsidRPr="002B7BE3" w:rsidRDefault="000560C2" w:rsidP="00972A4D">
      <w:pPr>
        <w:pStyle w:val="ListParagraph"/>
        <w:numPr>
          <w:ilvl w:val="0"/>
          <w:numId w:val="5"/>
        </w:numPr>
        <w:ind w:left="720"/>
        <w:jc w:val="both"/>
        <w:rPr>
          <w:rFonts w:asciiTheme="minorHAnsi" w:hAnsiTheme="minorHAnsi" w:cstheme="minorHAnsi"/>
          <w:b/>
          <w:i/>
          <w:iCs/>
          <w:color w:val="auto"/>
        </w:rPr>
      </w:pPr>
      <w:r w:rsidRPr="002B7BE3">
        <w:rPr>
          <w:rFonts w:asciiTheme="minorHAnsi" w:hAnsiTheme="minorHAnsi" w:cstheme="minorHAnsi"/>
          <w:b/>
          <w:color w:val="auto"/>
        </w:rPr>
        <w:t>Topography of Behavior:</w:t>
      </w:r>
      <w:r w:rsidRPr="002B7BE3">
        <w:rPr>
          <w:rFonts w:asciiTheme="minorHAnsi" w:hAnsiTheme="minorHAnsi" w:cstheme="minorHAnsi"/>
          <w:color w:val="auto"/>
        </w:rPr>
        <w:t xml:space="preserve"> </w:t>
      </w:r>
      <w:r w:rsidR="00811D34" w:rsidRPr="002B7BE3">
        <w:rPr>
          <w:rFonts w:asciiTheme="minorHAnsi" w:hAnsiTheme="minorHAnsi" w:cstheme="minorHAnsi"/>
          <w:bCs/>
          <w:color w:val="auto"/>
        </w:rPr>
        <w:t xml:space="preserve">Operational definition of the target behavior.  </w:t>
      </w:r>
      <w:r w:rsidR="00DE5D5E" w:rsidRPr="002B7BE3">
        <w:rPr>
          <w:rFonts w:asciiTheme="minorHAnsi" w:hAnsiTheme="minorHAnsi" w:cstheme="minorHAnsi"/>
          <w:bCs/>
          <w:color w:val="auto"/>
        </w:rPr>
        <w:t xml:space="preserve">The definition will be observable, </w:t>
      </w:r>
      <w:r w:rsidR="00511F3E" w:rsidRPr="002B7BE3">
        <w:rPr>
          <w:rFonts w:asciiTheme="minorHAnsi" w:hAnsiTheme="minorHAnsi" w:cstheme="minorHAnsi"/>
          <w:bCs/>
          <w:color w:val="auto"/>
        </w:rPr>
        <w:t>measurable</w:t>
      </w:r>
      <w:r w:rsidR="00DE5D5E" w:rsidRPr="002B7BE3">
        <w:rPr>
          <w:rFonts w:asciiTheme="minorHAnsi" w:hAnsiTheme="minorHAnsi" w:cstheme="minorHAnsi"/>
          <w:bCs/>
          <w:color w:val="auto"/>
        </w:rPr>
        <w:t>, and objective. (Based on this technological description all individuals will be able to easily recognize and record behavior</w:t>
      </w:r>
      <w:r w:rsidR="00EC30DD">
        <w:rPr>
          <w:rFonts w:asciiTheme="minorHAnsi" w:hAnsiTheme="minorHAnsi" w:cstheme="minorHAnsi"/>
          <w:bCs/>
          <w:color w:val="auto"/>
        </w:rPr>
        <w:t>.</w:t>
      </w:r>
      <w:r w:rsidR="00DE5D5E" w:rsidRPr="002B7BE3">
        <w:rPr>
          <w:rFonts w:asciiTheme="minorHAnsi" w:hAnsiTheme="minorHAnsi" w:cstheme="minorHAnsi"/>
          <w:bCs/>
          <w:color w:val="auto"/>
        </w:rPr>
        <w:t xml:space="preserve">) Definition should include criteria regarding what is and is not counted as the target behavior (e.g., duration, severity, instances vs. episodes, etc.). </w:t>
      </w:r>
    </w:p>
    <w:p w14:paraId="68F3B886" w14:textId="6BB63C95" w:rsidR="00FD6C7A" w:rsidRPr="002B7BE3" w:rsidRDefault="000560C2" w:rsidP="00972A4D">
      <w:pPr>
        <w:pStyle w:val="ListParagraph"/>
        <w:numPr>
          <w:ilvl w:val="0"/>
          <w:numId w:val="5"/>
        </w:numPr>
        <w:ind w:left="720"/>
        <w:jc w:val="both"/>
        <w:rPr>
          <w:rFonts w:asciiTheme="minorHAnsi" w:hAnsiTheme="minorHAnsi" w:cstheme="minorHAnsi"/>
          <w:b/>
          <w:i/>
          <w:iCs/>
          <w:color w:val="auto"/>
        </w:rPr>
      </w:pPr>
      <w:r w:rsidRPr="002B7BE3">
        <w:rPr>
          <w:rFonts w:asciiTheme="minorHAnsi" w:hAnsiTheme="minorHAnsi" w:cstheme="minorHAnsi"/>
          <w:b/>
          <w:color w:val="auto"/>
        </w:rPr>
        <w:t>Onset/Offset</w:t>
      </w:r>
      <w:r w:rsidR="00511F3E" w:rsidRPr="002B7BE3">
        <w:rPr>
          <w:rFonts w:asciiTheme="minorHAnsi" w:hAnsiTheme="minorHAnsi" w:cstheme="minorHAnsi"/>
          <w:b/>
          <w:color w:val="auto"/>
        </w:rPr>
        <w:t>: Statement</w:t>
      </w:r>
      <w:r w:rsidR="001632F3" w:rsidRPr="002B7BE3">
        <w:rPr>
          <w:rFonts w:asciiTheme="minorHAnsi" w:hAnsiTheme="minorHAnsi" w:cstheme="minorHAnsi"/>
          <w:color w:val="auto"/>
        </w:rPr>
        <w:t xml:space="preserve"> regarding when the behavior begins and ends.</w:t>
      </w:r>
      <w:r w:rsidR="001632F3" w:rsidRPr="002B7BE3">
        <w:rPr>
          <w:rFonts w:asciiTheme="minorHAnsi" w:hAnsiTheme="minorHAnsi" w:cstheme="minorHAnsi"/>
          <w:b/>
          <w:color w:val="auto"/>
        </w:rPr>
        <w:t xml:space="preserve"> </w:t>
      </w:r>
    </w:p>
    <w:p w14:paraId="68FACC66" w14:textId="6A9C6B95" w:rsidR="00FD6C7A" w:rsidRPr="002B7BE3" w:rsidRDefault="000560C2" w:rsidP="00972A4D">
      <w:pPr>
        <w:pStyle w:val="ListParagraph"/>
        <w:numPr>
          <w:ilvl w:val="0"/>
          <w:numId w:val="5"/>
        </w:numPr>
        <w:ind w:left="720"/>
        <w:jc w:val="both"/>
        <w:rPr>
          <w:rFonts w:asciiTheme="minorHAnsi" w:hAnsiTheme="minorHAnsi" w:cstheme="minorHAnsi"/>
          <w:b/>
          <w:i/>
          <w:iCs/>
          <w:color w:val="auto"/>
        </w:rPr>
      </w:pPr>
      <w:r w:rsidRPr="002B7BE3">
        <w:rPr>
          <w:rFonts w:asciiTheme="minorHAnsi" w:hAnsiTheme="minorHAnsi" w:cstheme="minorHAnsi"/>
          <w:b/>
          <w:color w:val="auto"/>
        </w:rPr>
        <w:t>Course of Behavior</w:t>
      </w:r>
      <w:r w:rsidR="00511F3E" w:rsidRPr="002B7BE3">
        <w:rPr>
          <w:rFonts w:asciiTheme="minorHAnsi" w:hAnsiTheme="minorHAnsi" w:cstheme="minorHAnsi"/>
          <w:b/>
          <w:color w:val="auto"/>
        </w:rPr>
        <w:t xml:space="preserve">: </w:t>
      </w:r>
      <w:r w:rsidR="00511F3E" w:rsidRPr="002B7BE3">
        <w:rPr>
          <w:rFonts w:asciiTheme="minorHAnsi" w:hAnsiTheme="minorHAnsi" w:cstheme="minorHAnsi"/>
          <w:bCs/>
          <w:color w:val="auto"/>
        </w:rPr>
        <w:t>Describe</w:t>
      </w:r>
      <w:r w:rsidR="001632F3" w:rsidRPr="002B7BE3">
        <w:rPr>
          <w:rFonts w:asciiTheme="minorHAnsi" w:hAnsiTheme="minorHAnsi" w:cstheme="minorHAnsi"/>
          <w:bCs/>
          <w:color w:val="auto"/>
        </w:rPr>
        <w:t xml:space="preserve"> </w:t>
      </w:r>
      <w:r w:rsidR="00511F3E" w:rsidRPr="002B7BE3">
        <w:rPr>
          <w:rFonts w:asciiTheme="minorHAnsi" w:hAnsiTheme="minorHAnsi" w:cstheme="minorHAnsi"/>
          <w:color w:val="auto"/>
        </w:rPr>
        <w:t>whether</w:t>
      </w:r>
      <w:r w:rsidR="001632F3" w:rsidRPr="002B7BE3">
        <w:rPr>
          <w:rFonts w:asciiTheme="minorHAnsi" w:hAnsiTheme="minorHAnsi" w:cstheme="minorHAnsi"/>
          <w:color w:val="auto"/>
        </w:rPr>
        <w:t xml:space="preserve"> the behavior occurs across persons, places, and times of the day. List any escalation patterns and/or cycles. Describe how the behavior typically subsides.</w:t>
      </w:r>
    </w:p>
    <w:p w14:paraId="788053CC" w14:textId="77777777" w:rsidR="000560C2" w:rsidRPr="002B7BE3" w:rsidRDefault="000560C2" w:rsidP="00972A4D">
      <w:pPr>
        <w:pStyle w:val="ListParagraph"/>
        <w:numPr>
          <w:ilvl w:val="0"/>
          <w:numId w:val="5"/>
        </w:numPr>
        <w:ind w:left="720"/>
        <w:jc w:val="both"/>
        <w:rPr>
          <w:rFonts w:asciiTheme="minorHAnsi" w:hAnsiTheme="minorHAnsi" w:cstheme="minorHAnsi"/>
          <w:b/>
          <w:i/>
          <w:iCs/>
          <w:color w:val="auto"/>
        </w:rPr>
      </w:pPr>
      <w:r w:rsidRPr="002B7BE3">
        <w:rPr>
          <w:rFonts w:asciiTheme="minorHAnsi" w:hAnsiTheme="minorHAnsi" w:cstheme="minorHAnsi"/>
          <w:b/>
          <w:color w:val="auto"/>
        </w:rPr>
        <w:t xml:space="preserve">Baseline Data: </w:t>
      </w:r>
      <w:r w:rsidR="00DE5D5E" w:rsidRPr="002B7BE3">
        <w:rPr>
          <w:rFonts w:asciiTheme="minorHAnsi" w:hAnsiTheme="minorHAnsi" w:cstheme="minorHAnsi"/>
          <w:color w:val="auto"/>
        </w:rPr>
        <w:t>Insert baseline data for target behavior.</w:t>
      </w:r>
    </w:p>
    <w:p w14:paraId="18BB1504" w14:textId="77777777" w:rsidR="003E2822" w:rsidRPr="002B7BE3" w:rsidRDefault="003E2822" w:rsidP="003E2822">
      <w:pPr>
        <w:jc w:val="both"/>
        <w:rPr>
          <w:rFonts w:asciiTheme="minorHAnsi" w:hAnsiTheme="minorHAnsi" w:cstheme="minorHAnsi"/>
          <w:b/>
          <w:i/>
          <w:iCs/>
          <w:color w:val="auto"/>
        </w:rPr>
      </w:pPr>
    </w:p>
    <w:p w14:paraId="02344BA7" w14:textId="2207EE42" w:rsidR="003E2822" w:rsidRPr="002B7BE3" w:rsidRDefault="003E2822" w:rsidP="003E2822">
      <w:pPr>
        <w:ind w:left="360"/>
        <w:jc w:val="both"/>
        <w:rPr>
          <w:rFonts w:asciiTheme="minorHAnsi" w:hAnsiTheme="minorHAnsi" w:cstheme="minorHAnsi"/>
          <w:b/>
          <w:bCs/>
          <w:color w:val="auto"/>
          <w:u w:val="single"/>
        </w:rPr>
      </w:pPr>
      <w:r w:rsidRPr="002B7BE3">
        <w:rPr>
          <w:rFonts w:asciiTheme="minorHAnsi" w:hAnsiTheme="minorHAnsi" w:cstheme="minorHAnsi"/>
          <w:b/>
          <w:i/>
          <w:iCs/>
          <w:color w:val="auto"/>
        </w:rPr>
        <w:lastRenderedPageBreak/>
        <w:t>New Behavior (</w:t>
      </w:r>
      <w:r w:rsidR="00A00C4D" w:rsidRPr="002B7BE3">
        <w:rPr>
          <w:rFonts w:asciiTheme="minorHAnsi" w:hAnsiTheme="minorHAnsi" w:cstheme="minorHAnsi"/>
          <w:b/>
          <w:bCs/>
          <w:color w:val="auto"/>
          <w:u w:val="single"/>
        </w:rPr>
        <w:t>Insert Behavior Name)</w:t>
      </w:r>
    </w:p>
    <w:p w14:paraId="709961D2" w14:textId="474AB5A4" w:rsidR="00A00C4D" w:rsidRPr="002B7BE3" w:rsidRDefault="00A00C4D" w:rsidP="00A00C4D">
      <w:pPr>
        <w:ind w:left="360" w:firstLine="360"/>
        <w:jc w:val="both"/>
        <w:rPr>
          <w:rFonts w:asciiTheme="minorHAnsi" w:hAnsiTheme="minorHAnsi" w:cstheme="minorHAnsi"/>
          <w:b/>
          <w:i/>
          <w:iCs/>
          <w:color w:val="auto"/>
        </w:rPr>
      </w:pPr>
      <w:r w:rsidRPr="002B7BE3">
        <w:rPr>
          <w:rFonts w:asciiTheme="minorHAnsi" w:hAnsiTheme="minorHAnsi" w:cstheme="minorHAnsi"/>
          <w:bCs/>
          <w:i/>
          <w:color w:val="FF0000"/>
        </w:rPr>
        <w:t>New identified behaviors need to follow FBA template format</w:t>
      </w:r>
    </w:p>
    <w:p w14:paraId="115DADE8" w14:textId="77777777" w:rsidR="003E2822" w:rsidRPr="002B7BE3" w:rsidRDefault="003E2822" w:rsidP="003E2822">
      <w:pPr>
        <w:ind w:left="360"/>
        <w:jc w:val="both"/>
        <w:rPr>
          <w:rFonts w:asciiTheme="minorHAnsi" w:hAnsiTheme="minorHAnsi" w:cstheme="minorHAnsi"/>
          <w:b/>
          <w:i/>
          <w:iCs/>
          <w:color w:val="auto"/>
        </w:rPr>
      </w:pPr>
    </w:p>
    <w:tbl>
      <w:tblPr>
        <w:tblStyle w:val="TableGrid"/>
        <w:tblW w:w="10597"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4726"/>
        <w:gridCol w:w="5871"/>
      </w:tblGrid>
      <w:tr w:rsidR="003E2822" w:rsidRPr="002B7BE3" w14:paraId="551F463E" w14:textId="77777777">
        <w:tc>
          <w:tcPr>
            <w:tcW w:w="4726" w:type="dxa"/>
          </w:tcPr>
          <w:p w14:paraId="5822615B" w14:textId="77777777" w:rsidR="003E2822" w:rsidRPr="002B7BE3" w:rsidRDefault="003E282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Target Behavior Name:</w:t>
            </w:r>
          </w:p>
        </w:tc>
        <w:tc>
          <w:tcPr>
            <w:tcW w:w="5871" w:type="dxa"/>
          </w:tcPr>
          <w:p w14:paraId="39FDB541" w14:textId="77777777" w:rsidR="003E2822" w:rsidRPr="002B7BE3" w:rsidRDefault="003E2822">
            <w:pPr>
              <w:ind w:left="90"/>
              <w:rPr>
                <w:rFonts w:asciiTheme="minorHAnsi" w:eastAsia="Times New Roman" w:hAnsiTheme="minorHAnsi" w:cstheme="minorHAnsi"/>
                <w:b/>
                <w:bCs/>
                <w:color w:val="FF0000"/>
              </w:rPr>
            </w:pPr>
          </w:p>
        </w:tc>
      </w:tr>
      <w:tr w:rsidR="003E2822" w:rsidRPr="002B7BE3" w14:paraId="33107498" w14:textId="77777777">
        <w:tc>
          <w:tcPr>
            <w:tcW w:w="4726" w:type="dxa"/>
          </w:tcPr>
          <w:p w14:paraId="2BD6AB3D" w14:textId="77777777" w:rsidR="003E2822" w:rsidRPr="002B7BE3" w:rsidRDefault="003E282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Behavior Reduction Goal: </w:t>
            </w:r>
          </w:p>
        </w:tc>
        <w:tc>
          <w:tcPr>
            <w:tcW w:w="5871" w:type="dxa"/>
          </w:tcPr>
          <w:p w14:paraId="65742085" w14:textId="77777777" w:rsidR="003E2822" w:rsidRPr="002B7BE3" w:rsidRDefault="003E2822">
            <w:pPr>
              <w:ind w:left="90"/>
              <w:rPr>
                <w:rFonts w:asciiTheme="minorHAnsi" w:eastAsia="Times New Roman" w:hAnsiTheme="minorHAnsi" w:cstheme="minorHAnsi"/>
                <w:b/>
                <w:bCs/>
                <w:color w:val="FF0000"/>
              </w:rPr>
            </w:pPr>
          </w:p>
        </w:tc>
      </w:tr>
      <w:tr w:rsidR="003E2822" w:rsidRPr="002B7BE3" w14:paraId="0352860B" w14:textId="77777777">
        <w:trPr>
          <w:trHeight w:val="840"/>
        </w:trPr>
        <w:tc>
          <w:tcPr>
            <w:tcW w:w="4726" w:type="dxa"/>
          </w:tcPr>
          <w:p w14:paraId="1955C2BD" w14:textId="77777777" w:rsidR="003E2822" w:rsidRPr="002B7BE3" w:rsidRDefault="003E282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Definition of Behavior:</w:t>
            </w:r>
          </w:p>
        </w:tc>
        <w:tc>
          <w:tcPr>
            <w:tcW w:w="5871" w:type="dxa"/>
          </w:tcPr>
          <w:p w14:paraId="0A1C8622" w14:textId="77777777" w:rsidR="003E2822" w:rsidRPr="002B7BE3" w:rsidRDefault="003E2822">
            <w:pPr>
              <w:ind w:left="90"/>
              <w:rPr>
                <w:rFonts w:asciiTheme="minorHAnsi" w:eastAsia="Times New Roman" w:hAnsiTheme="minorHAnsi" w:cstheme="minorHAnsi"/>
                <w:b/>
                <w:bCs/>
                <w:color w:val="FF0000"/>
              </w:rPr>
            </w:pPr>
          </w:p>
        </w:tc>
      </w:tr>
      <w:tr w:rsidR="003E2822" w:rsidRPr="002B7BE3" w14:paraId="7BD40473" w14:textId="77777777">
        <w:tc>
          <w:tcPr>
            <w:tcW w:w="4726" w:type="dxa"/>
          </w:tcPr>
          <w:p w14:paraId="0FED169C" w14:textId="77777777" w:rsidR="003E2822" w:rsidRPr="002B7BE3" w:rsidRDefault="003E282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Function of Behavior: </w:t>
            </w:r>
          </w:p>
          <w:p w14:paraId="15892483" w14:textId="77777777" w:rsidR="003E2822" w:rsidRPr="002B7BE3" w:rsidRDefault="003E2822">
            <w:pPr>
              <w:ind w:left="90"/>
              <w:rPr>
                <w:rFonts w:asciiTheme="minorHAnsi" w:eastAsia="Times New Roman" w:hAnsiTheme="minorHAnsi" w:cstheme="minorHAnsi"/>
                <w:b/>
                <w:bCs/>
                <w:color w:val="FF0000"/>
              </w:rPr>
            </w:pPr>
          </w:p>
        </w:tc>
        <w:tc>
          <w:tcPr>
            <w:tcW w:w="5871" w:type="dxa"/>
          </w:tcPr>
          <w:p w14:paraId="494A64CB" w14:textId="77777777" w:rsidR="003E2822" w:rsidRPr="002B7BE3" w:rsidRDefault="003E2822">
            <w:pPr>
              <w:ind w:left="90"/>
              <w:rPr>
                <w:rFonts w:asciiTheme="minorHAnsi" w:eastAsia="Times New Roman" w:hAnsiTheme="minorHAnsi" w:cstheme="minorHAnsi"/>
                <w:b/>
                <w:bCs/>
                <w:color w:val="FF0000"/>
              </w:rPr>
            </w:pPr>
          </w:p>
          <w:p w14:paraId="4609AA38" w14:textId="77777777" w:rsidR="003E2822" w:rsidRPr="002B7BE3" w:rsidRDefault="003E2822">
            <w:pPr>
              <w:ind w:left="90"/>
              <w:rPr>
                <w:rFonts w:asciiTheme="minorHAnsi" w:eastAsia="Times New Roman" w:hAnsiTheme="minorHAnsi" w:cstheme="minorHAnsi"/>
                <w:b/>
                <w:bCs/>
                <w:color w:val="FF0000"/>
              </w:rPr>
            </w:pPr>
          </w:p>
        </w:tc>
      </w:tr>
      <w:tr w:rsidR="003E2822" w:rsidRPr="002B7BE3" w14:paraId="7833AFF2" w14:textId="77777777">
        <w:tc>
          <w:tcPr>
            <w:tcW w:w="4726" w:type="dxa"/>
          </w:tcPr>
          <w:p w14:paraId="0FBBB561" w14:textId="77777777" w:rsidR="003E2822" w:rsidRPr="002B7BE3" w:rsidRDefault="003E282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Baseline and Date of Baseline: </w:t>
            </w:r>
          </w:p>
        </w:tc>
        <w:tc>
          <w:tcPr>
            <w:tcW w:w="5871" w:type="dxa"/>
          </w:tcPr>
          <w:p w14:paraId="2F29F89F" w14:textId="77777777" w:rsidR="003E2822" w:rsidRPr="002B7BE3" w:rsidRDefault="003E2822">
            <w:pPr>
              <w:ind w:left="90"/>
              <w:rPr>
                <w:rFonts w:asciiTheme="minorHAnsi" w:eastAsia="Times New Roman" w:hAnsiTheme="minorHAnsi" w:cstheme="minorHAnsi"/>
                <w:b/>
                <w:bCs/>
                <w:color w:val="FF0000"/>
              </w:rPr>
            </w:pPr>
          </w:p>
        </w:tc>
      </w:tr>
      <w:tr w:rsidR="003E2822" w:rsidRPr="002B7BE3" w14:paraId="7E5ABCF3" w14:textId="77777777">
        <w:tc>
          <w:tcPr>
            <w:tcW w:w="4726" w:type="dxa"/>
          </w:tcPr>
          <w:p w14:paraId="71F1BBFD" w14:textId="77777777" w:rsidR="003E2822" w:rsidRPr="002B7BE3" w:rsidRDefault="003E282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Proactive Strategies: </w:t>
            </w:r>
          </w:p>
        </w:tc>
        <w:tc>
          <w:tcPr>
            <w:tcW w:w="5871" w:type="dxa"/>
          </w:tcPr>
          <w:p w14:paraId="61C5DA76" w14:textId="77777777" w:rsidR="003E2822" w:rsidRPr="002B7BE3" w:rsidRDefault="003E2822">
            <w:pPr>
              <w:ind w:left="90"/>
              <w:rPr>
                <w:rFonts w:asciiTheme="minorHAnsi" w:eastAsia="Times New Roman" w:hAnsiTheme="minorHAnsi" w:cstheme="minorHAnsi"/>
                <w:b/>
                <w:bCs/>
                <w:color w:val="FF0000"/>
              </w:rPr>
            </w:pPr>
          </w:p>
        </w:tc>
      </w:tr>
      <w:tr w:rsidR="003E2822" w:rsidRPr="002B7BE3" w14:paraId="71F0AF4A" w14:textId="77777777">
        <w:tc>
          <w:tcPr>
            <w:tcW w:w="4726" w:type="dxa"/>
          </w:tcPr>
          <w:p w14:paraId="7A0FBF8B" w14:textId="77777777" w:rsidR="003E2822" w:rsidRPr="002B7BE3" w:rsidRDefault="003E282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Reactive Strategies: </w:t>
            </w:r>
          </w:p>
        </w:tc>
        <w:tc>
          <w:tcPr>
            <w:tcW w:w="5871" w:type="dxa"/>
          </w:tcPr>
          <w:p w14:paraId="49342EB5" w14:textId="77777777" w:rsidR="003E2822" w:rsidRPr="002B7BE3" w:rsidRDefault="003E2822">
            <w:pPr>
              <w:ind w:left="90"/>
              <w:rPr>
                <w:rFonts w:asciiTheme="minorHAnsi" w:eastAsia="Times New Roman" w:hAnsiTheme="minorHAnsi" w:cstheme="minorHAnsi"/>
                <w:b/>
                <w:bCs/>
                <w:color w:val="FF0000"/>
              </w:rPr>
            </w:pPr>
          </w:p>
        </w:tc>
      </w:tr>
      <w:tr w:rsidR="003E2822" w:rsidRPr="002B7BE3" w14:paraId="662BE87F" w14:textId="77777777">
        <w:tc>
          <w:tcPr>
            <w:tcW w:w="4726" w:type="dxa"/>
          </w:tcPr>
          <w:p w14:paraId="3981AC69" w14:textId="77777777" w:rsidR="003E2822" w:rsidRPr="002B7BE3" w:rsidRDefault="003E2822">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Replacement Behavior(s): </w:t>
            </w:r>
          </w:p>
        </w:tc>
        <w:tc>
          <w:tcPr>
            <w:tcW w:w="5871" w:type="dxa"/>
          </w:tcPr>
          <w:p w14:paraId="3EBFFBCE" w14:textId="77777777" w:rsidR="003E2822" w:rsidRPr="002B7BE3" w:rsidRDefault="003E2822">
            <w:pPr>
              <w:ind w:left="90"/>
              <w:rPr>
                <w:rFonts w:asciiTheme="minorHAnsi" w:eastAsia="Times New Roman" w:hAnsiTheme="minorHAnsi" w:cstheme="minorHAnsi"/>
                <w:b/>
                <w:bCs/>
                <w:color w:val="FF0000"/>
              </w:rPr>
            </w:pPr>
          </w:p>
        </w:tc>
      </w:tr>
    </w:tbl>
    <w:p w14:paraId="1F829900" w14:textId="77777777" w:rsidR="002E1201" w:rsidRPr="002B7BE3" w:rsidRDefault="002E1201" w:rsidP="003E2822">
      <w:pPr>
        <w:jc w:val="both"/>
        <w:rPr>
          <w:rFonts w:asciiTheme="minorHAnsi" w:eastAsia="Times New Roman" w:hAnsiTheme="minorHAnsi" w:cstheme="minorHAnsi"/>
          <w:b/>
          <w:bCs/>
          <w:i/>
          <w:color w:val="FF0000"/>
        </w:rPr>
      </w:pPr>
    </w:p>
    <w:p w14:paraId="3D834819" w14:textId="1497D2E7" w:rsidR="003E2822" w:rsidRPr="002B7BE3" w:rsidRDefault="002E1201" w:rsidP="003E2822">
      <w:pPr>
        <w:jc w:val="both"/>
        <w:rPr>
          <w:rFonts w:asciiTheme="minorHAnsi" w:eastAsia="Times New Roman" w:hAnsiTheme="minorHAnsi" w:cstheme="minorHAnsi"/>
          <w:b/>
          <w:bCs/>
          <w:i/>
          <w:color w:val="FF0000"/>
        </w:rPr>
      </w:pPr>
      <w:r w:rsidRPr="002B7BE3">
        <w:rPr>
          <w:rFonts w:asciiTheme="minorHAnsi" w:eastAsia="Times New Roman" w:hAnsiTheme="minorHAnsi" w:cstheme="minorHAnsi"/>
          <w:b/>
          <w:bCs/>
          <w:i/>
          <w:color w:val="FF0000"/>
        </w:rPr>
        <w:t>* When data is not directly tested, a detailed and clinically supported rationale must be provided. Failure to include this justification may result in denial of the assessment. Additionally, treatment goals must align with the clinical recommendations and clearly demonstrate efficacy in addressing the Member’s identified needs.</w:t>
      </w:r>
    </w:p>
    <w:p w14:paraId="674EE133" w14:textId="77777777" w:rsidR="003E2822" w:rsidRPr="002B7BE3" w:rsidRDefault="003E2822" w:rsidP="003E2822">
      <w:pPr>
        <w:ind w:left="360"/>
        <w:jc w:val="both"/>
        <w:rPr>
          <w:rFonts w:asciiTheme="minorHAnsi" w:hAnsiTheme="minorHAnsi" w:cstheme="minorHAnsi"/>
          <w:b/>
          <w:i/>
          <w:iCs/>
          <w:color w:val="auto"/>
        </w:rPr>
      </w:pPr>
    </w:p>
    <w:p w14:paraId="79F6CF45" w14:textId="329F272E" w:rsidR="002B12C8" w:rsidRPr="002B7BE3" w:rsidRDefault="002B12C8" w:rsidP="00972A4D">
      <w:pPr>
        <w:pStyle w:val="ListParagraph"/>
        <w:numPr>
          <w:ilvl w:val="0"/>
          <w:numId w:val="1"/>
        </w:numPr>
        <w:ind w:left="360"/>
        <w:jc w:val="both"/>
        <w:rPr>
          <w:rFonts w:asciiTheme="minorHAnsi" w:eastAsia="Times New Roman" w:hAnsiTheme="minorHAnsi" w:cstheme="minorHAnsi"/>
          <w:b/>
          <w:bCs/>
          <w:i/>
          <w:color w:val="auto"/>
        </w:rPr>
      </w:pPr>
      <w:r w:rsidRPr="002B7BE3">
        <w:rPr>
          <w:rFonts w:asciiTheme="minorHAnsi" w:eastAsia="Times New Roman" w:hAnsiTheme="minorHAnsi" w:cstheme="minorHAnsi"/>
          <w:b/>
          <w:bCs/>
          <w:i/>
          <w:color w:val="auto"/>
        </w:rPr>
        <w:t>Behavior Intervention Plan</w:t>
      </w:r>
      <w:r w:rsidR="00FD6C7A" w:rsidRPr="002B7BE3">
        <w:rPr>
          <w:rFonts w:asciiTheme="minorHAnsi" w:eastAsia="Times New Roman" w:hAnsiTheme="minorHAnsi" w:cstheme="minorHAnsi"/>
          <w:b/>
          <w:bCs/>
          <w:i/>
          <w:color w:val="auto"/>
        </w:rPr>
        <w:t xml:space="preserve"> (Updated as of </w:t>
      </w:r>
      <w:r w:rsidR="00A22123">
        <w:rPr>
          <w:rFonts w:asciiTheme="minorHAnsi" w:eastAsia="Times New Roman" w:hAnsiTheme="minorHAnsi" w:cstheme="minorHAnsi"/>
          <w:b/>
          <w:bCs/>
          <w:i/>
          <w:color w:val="auto"/>
        </w:rPr>
        <w:t>MM/DD/YYYY</w:t>
      </w:r>
      <w:r w:rsidR="00FD6C7A" w:rsidRPr="002B7BE3">
        <w:rPr>
          <w:rFonts w:asciiTheme="minorHAnsi" w:eastAsia="Times New Roman" w:hAnsiTheme="minorHAnsi" w:cstheme="minorHAnsi"/>
          <w:b/>
          <w:bCs/>
          <w:i/>
          <w:color w:val="auto"/>
        </w:rPr>
        <w:t>)</w:t>
      </w:r>
    </w:p>
    <w:p w14:paraId="6989DE32" w14:textId="77777777" w:rsidR="00BC3ACD" w:rsidRPr="002B7BE3" w:rsidRDefault="00BC3ACD" w:rsidP="00BC3ACD">
      <w:pPr>
        <w:pStyle w:val="ListParagraph"/>
        <w:ind w:left="360"/>
        <w:jc w:val="both"/>
        <w:rPr>
          <w:rFonts w:asciiTheme="minorHAnsi" w:eastAsia="Times New Roman" w:hAnsiTheme="minorHAnsi" w:cstheme="minorHAnsi"/>
          <w:b/>
          <w:bCs/>
          <w:i/>
          <w:color w:val="auto"/>
        </w:rPr>
      </w:pPr>
    </w:p>
    <w:p w14:paraId="0C7A9104" w14:textId="77777777" w:rsidR="00FD6C7A" w:rsidRPr="002B7BE3" w:rsidRDefault="00FD6C7A" w:rsidP="00FD6C7A">
      <w:pPr>
        <w:pStyle w:val="ListParagraph"/>
        <w:ind w:left="360"/>
        <w:jc w:val="both"/>
        <w:rPr>
          <w:rFonts w:asciiTheme="minorHAnsi" w:eastAsia="Times New Roman" w:hAnsiTheme="minorHAnsi" w:cstheme="minorHAnsi"/>
          <w:b/>
          <w:bCs/>
          <w:i/>
          <w:color w:val="FF0000"/>
          <w:u w:val="single"/>
        </w:rPr>
      </w:pPr>
      <w:r w:rsidRPr="002B7BE3">
        <w:rPr>
          <w:rFonts w:asciiTheme="minorHAnsi" w:eastAsia="Times New Roman" w:hAnsiTheme="minorHAnsi" w:cstheme="minorHAnsi"/>
          <w:b/>
          <w:bCs/>
          <w:i/>
          <w:color w:val="FF0000"/>
          <w:u w:val="single"/>
        </w:rPr>
        <w:t>The behavior intervention plan is taken from the initial FBA and needs to be updated on</w:t>
      </w:r>
      <w:r w:rsidR="00250EFC" w:rsidRPr="002B7BE3">
        <w:rPr>
          <w:rFonts w:asciiTheme="minorHAnsi" w:eastAsia="Times New Roman" w:hAnsiTheme="minorHAnsi" w:cstheme="minorHAnsi"/>
          <w:b/>
          <w:bCs/>
          <w:i/>
          <w:color w:val="FF0000"/>
          <w:u w:val="single"/>
        </w:rPr>
        <w:t xml:space="preserve"> an on</w:t>
      </w:r>
      <w:r w:rsidRPr="002B7BE3">
        <w:rPr>
          <w:rFonts w:asciiTheme="minorHAnsi" w:eastAsia="Times New Roman" w:hAnsiTheme="minorHAnsi" w:cstheme="minorHAnsi"/>
          <w:b/>
          <w:bCs/>
          <w:i/>
          <w:color w:val="FF0000"/>
          <w:u w:val="single"/>
        </w:rPr>
        <w:t>going</w:t>
      </w:r>
      <w:r w:rsidR="00250EFC" w:rsidRPr="002B7BE3">
        <w:rPr>
          <w:rFonts w:asciiTheme="minorHAnsi" w:eastAsia="Times New Roman" w:hAnsiTheme="minorHAnsi" w:cstheme="minorHAnsi"/>
          <w:b/>
          <w:bCs/>
          <w:i/>
          <w:color w:val="FF0000"/>
          <w:u w:val="single"/>
        </w:rPr>
        <w:t xml:space="preserve"> basis</w:t>
      </w:r>
      <w:r w:rsidRPr="002B7BE3">
        <w:rPr>
          <w:rFonts w:asciiTheme="minorHAnsi" w:eastAsia="Times New Roman" w:hAnsiTheme="minorHAnsi" w:cstheme="minorHAnsi"/>
          <w:b/>
          <w:bCs/>
          <w:i/>
          <w:color w:val="FF0000"/>
          <w:u w:val="single"/>
        </w:rPr>
        <w:t xml:space="preserve">. </w:t>
      </w:r>
      <w:r w:rsidR="00250EFC" w:rsidRPr="002B7BE3">
        <w:rPr>
          <w:rFonts w:asciiTheme="minorHAnsi" w:eastAsia="Times New Roman" w:hAnsiTheme="minorHAnsi" w:cstheme="minorHAnsi"/>
          <w:b/>
          <w:bCs/>
          <w:i/>
          <w:color w:val="FF0000"/>
          <w:u w:val="single"/>
        </w:rPr>
        <w:t xml:space="preserve">The intervention plan needs to be individualized and written in a technological manner. </w:t>
      </w:r>
    </w:p>
    <w:p w14:paraId="34CF33DC" w14:textId="77777777" w:rsidR="009515F3" w:rsidRPr="002B7BE3" w:rsidRDefault="009515F3" w:rsidP="009515F3">
      <w:pPr>
        <w:jc w:val="both"/>
        <w:rPr>
          <w:rFonts w:asciiTheme="minorHAnsi" w:eastAsia="Times New Roman" w:hAnsiTheme="minorHAnsi" w:cstheme="minorHAnsi"/>
          <w:b/>
          <w:bCs/>
          <w:i/>
          <w:color w:val="FF0000"/>
        </w:rPr>
      </w:pPr>
    </w:p>
    <w:tbl>
      <w:tblPr>
        <w:tblStyle w:val="TableGrid"/>
        <w:tblW w:w="10597"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4726"/>
        <w:gridCol w:w="5871"/>
      </w:tblGrid>
      <w:tr w:rsidR="009515F3" w:rsidRPr="002B7BE3" w14:paraId="66698D78" w14:textId="77777777">
        <w:tc>
          <w:tcPr>
            <w:tcW w:w="4726" w:type="dxa"/>
          </w:tcPr>
          <w:p w14:paraId="2A76776F" w14:textId="77777777" w:rsidR="009515F3" w:rsidRPr="002B7BE3" w:rsidRDefault="009515F3">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Target Behavior Name:</w:t>
            </w:r>
          </w:p>
        </w:tc>
        <w:tc>
          <w:tcPr>
            <w:tcW w:w="5871" w:type="dxa"/>
          </w:tcPr>
          <w:p w14:paraId="1DD09825" w14:textId="77777777" w:rsidR="009515F3" w:rsidRPr="002B7BE3" w:rsidRDefault="009515F3">
            <w:pPr>
              <w:ind w:left="90"/>
              <w:rPr>
                <w:rFonts w:asciiTheme="minorHAnsi" w:eastAsia="Times New Roman" w:hAnsiTheme="minorHAnsi" w:cstheme="minorHAnsi"/>
                <w:b/>
                <w:bCs/>
                <w:color w:val="FF0000"/>
              </w:rPr>
            </w:pPr>
          </w:p>
        </w:tc>
      </w:tr>
      <w:tr w:rsidR="009515F3" w:rsidRPr="002B7BE3" w14:paraId="238F7360" w14:textId="77777777">
        <w:tc>
          <w:tcPr>
            <w:tcW w:w="4726" w:type="dxa"/>
          </w:tcPr>
          <w:p w14:paraId="7A65201D" w14:textId="77777777" w:rsidR="009515F3" w:rsidRPr="002B7BE3" w:rsidRDefault="009515F3">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Behavior Reduction Goal: </w:t>
            </w:r>
          </w:p>
        </w:tc>
        <w:tc>
          <w:tcPr>
            <w:tcW w:w="5871" w:type="dxa"/>
          </w:tcPr>
          <w:p w14:paraId="148DEB7A" w14:textId="77777777" w:rsidR="009515F3" w:rsidRPr="002B7BE3" w:rsidRDefault="009515F3">
            <w:pPr>
              <w:ind w:left="90"/>
              <w:rPr>
                <w:rFonts w:asciiTheme="minorHAnsi" w:eastAsia="Times New Roman" w:hAnsiTheme="minorHAnsi" w:cstheme="minorHAnsi"/>
                <w:b/>
                <w:bCs/>
                <w:color w:val="FF0000"/>
              </w:rPr>
            </w:pPr>
          </w:p>
        </w:tc>
      </w:tr>
      <w:tr w:rsidR="009515F3" w:rsidRPr="002B7BE3" w14:paraId="26D42418" w14:textId="77777777">
        <w:trPr>
          <w:trHeight w:val="840"/>
        </w:trPr>
        <w:tc>
          <w:tcPr>
            <w:tcW w:w="4726" w:type="dxa"/>
          </w:tcPr>
          <w:p w14:paraId="5149EB5D" w14:textId="77777777" w:rsidR="009515F3" w:rsidRPr="002B7BE3" w:rsidRDefault="009515F3">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Definition of Behavior:</w:t>
            </w:r>
          </w:p>
        </w:tc>
        <w:tc>
          <w:tcPr>
            <w:tcW w:w="5871" w:type="dxa"/>
          </w:tcPr>
          <w:p w14:paraId="1BD71F30" w14:textId="77777777" w:rsidR="009515F3" w:rsidRPr="002B7BE3" w:rsidRDefault="009515F3">
            <w:pPr>
              <w:ind w:left="90"/>
              <w:rPr>
                <w:rFonts w:asciiTheme="minorHAnsi" w:eastAsia="Times New Roman" w:hAnsiTheme="minorHAnsi" w:cstheme="minorHAnsi"/>
                <w:b/>
                <w:bCs/>
                <w:color w:val="FF0000"/>
              </w:rPr>
            </w:pPr>
          </w:p>
        </w:tc>
      </w:tr>
      <w:tr w:rsidR="009515F3" w:rsidRPr="002B7BE3" w14:paraId="3BC16C69" w14:textId="77777777">
        <w:tc>
          <w:tcPr>
            <w:tcW w:w="4726" w:type="dxa"/>
          </w:tcPr>
          <w:p w14:paraId="33797447" w14:textId="77777777" w:rsidR="009515F3" w:rsidRPr="002B7BE3" w:rsidRDefault="009515F3">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Function of Behavior: </w:t>
            </w:r>
          </w:p>
          <w:p w14:paraId="556E8D2D" w14:textId="77777777" w:rsidR="009515F3" w:rsidRPr="002B7BE3" w:rsidRDefault="009515F3">
            <w:pPr>
              <w:ind w:left="90"/>
              <w:rPr>
                <w:rFonts w:asciiTheme="minorHAnsi" w:eastAsia="Times New Roman" w:hAnsiTheme="minorHAnsi" w:cstheme="minorHAnsi"/>
                <w:b/>
                <w:bCs/>
                <w:color w:val="FF0000"/>
              </w:rPr>
            </w:pPr>
          </w:p>
        </w:tc>
        <w:tc>
          <w:tcPr>
            <w:tcW w:w="5871" w:type="dxa"/>
          </w:tcPr>
          <w:p w14:paraId="0D2AD8D5" w14:textId="77777777" w:rsidR="009515F3" w:rsidRPr="002B7BE3" w:rsidRDefault="009515F3">
            <w:pPr>
              <w:ind w:left="90"/>
              <w:rPr>
                <w:rFonts w:asciiTheme="minorHAnsi" w:eastAsia="Times New Roman" w:hAnsiTheme="minorHAnsi" w:cstheme="minorHAnsi"/>
                <w:b/>
                <w:bCs/>
                <w:color w:val="FF0000"/>
              </w:rPr>
            </w:pPr>
          </w:p>
          <w:p w14:paraId="3FCD22EB" w14:textId="77777777" w:rsidR="009515F3" w:rsidRPr="002B7BE3" w:rsidRDefault="009515F3">
            <w:pPr>
              <w:ind w:left="90"/>
              <w:rPr>
                <w:rFonts w:asciiTheme="minorHAnsi" w:eastAsia="Times New Roman" w:hAnsiTheme="minorHAnsi" w:cstheme="minorHAnsi"/>
                <w:b/>
                <w:bCs/>
                <w:color w:val="FF0000"/>
              </w:rPr>
            </w:pPr>
          </w:p>
        </w:tc>
      </w:tr>
      <w:tr w:rsidR="009515F3" w:rsidRPr="002B7BE3" w14:paraId="36FD86E6" w14:textId="77777777">
        <w:tc>
          <w:tcPr>
            <w:tcW w:w="4726" w:type="dxa"/>
          </w:tcPr>
          <w:p w14:paraId="0668C639" w14:textId="77777777" w:rsidR="009515F3" w:rsidRPr="002B7BE3" w:rsidRDefault="009515F3">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Baseline and Date of Baseline: </w:t>
            </w:r>
          </w:p>
        </w:tc>
        <w:tc>
          <w:tcPr>
            <w:tcW w:w="5871" w:type="dxa"/>
          </w:tcPr>
          <w:p w14:paraId="7C893685" w14:textId="77777777" w:rsidR="009515F3" w:rsidRPr="002B7BE3" w:rsidRDefault="009515F3">
            <w:pPr>
              <w:ind w:left="90"/>
              <w:rPr>
                <w:rFonts w:asciiTheme="minorHAnsi" w:eastAsia="Times New Roman" w:hAnsiTheme="minorHAnsi" w:cstheme="minorHAnsi"/>
                <w:b/>
                <w:bCs/>
                <w:color w:val="FF0000"/>
              </w:rPr>
            </w:pPr>
          </w:p>
        </w:tc>
      </w:tr>
      <w:tr w:rsidR="009515F3" w:rsidRPr="002B7BE3" w14:paraId="152C62FE" w14:textId="77777777">
        <w:tc>
          <w:tcPr>
            <w:tcW w:w="4726" w:type="dxa"/>
          </w:tcPr>
          <w:p w14:paraId="372D05B0" w14:textId="77777777" w:rsidR="009515F3" w:rsidRPr="002B7BE3" w:rsidRDefault="009515F3">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lastRenderedPageBreak/>
              <w:t xml:space="preserve">Proactive Strategies: </w:t>
            </w:r>
          </w:p>
        </w:tc>
        <w:tc>
          <w:tcPr>
            <w:tcW w:w="5871" w:type="dxa"/>
          </w:tcPr>
          <w:p w14:paraId="55400C80" w14:textId="77777777" w:rsidR="009515F3" w:rsidRPr="002B7BE3" w:rsidRDefault="009515F3">
            <w:pPr>
              <w:ind w:left="90"/>
              <w:rPr>
                <w:rFonts w:asciiTheme="minorHAnsi" w:eastAsia="Times New Roman" w:hAnsiTheme="minorHAnsi" w:cstheme="minorHAnsi"/>
                <w:b/>
                <w:bCs/>
                <w:color w:val="FF0000"/>
              </w:rPr>
            </w:pPr>
          </w:p>
        </w:tc>
      </w:tr>
      <w:tr w:rsidR="009515F3" w:rsidRPr="002B7BE3" w14:paraId="7AC685A5" w14:textId="77777777">
        <w:tc>
          <w:tcPr>
            <w:tcW w:w="4726" w:type="dxa"/>
          </w:tcPr>
          <w:p w14:paraId="62DE719A" w14:textId="77777777" w:rsidR="009515F3" w:rsidRPr="002B7BE3" w:rsidRDefault="009515F3">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Reactive Strategies: </w:t>
            </w:r>
          </w:p>
        </w:tc>
        <w:tc>
          <w:tcPr>
            <w:tcW w:w="5871" w:type="dxa"/>
          </w:tcPr>
          <w:p w14:paraId="0AB91E27" w14:textId="77777777" w:rsidR="009515F3" w:rsidRPr="002B7BE3" w:rsidRDefault="009515F3">
            <w:pPr>
              <w:ind w:left="90"/>
              <w:rPr>
                <w:rFonts w:asciiTheme="minorHAnsi" w:eastAsia="Times New Roman" w:hAnsiTheme="minorHAnsi" w:cstheme="minorHAnsi"/>
                <w:b/>
                <w:bCs/>
                <w:color w:val="FF0000"/>
              </w:rPr>
            </w:pPr>
          </w:p>
        </w:tc>
      </w:tr>
      <w:tr w:rsidR="009515F3" w:rsidRPr="002B7BE3" w14:paraId="1C6FE1D6" w14:textId="77777777">
        <w:tc>
          <w:tcPr>
            <w:tcW w:w="4726" w:type="dxa"/>
          </w:tcPr>
          <w:p w14:paraId="2D021616" w14:textId="77777777" w:rsidR="009515F3" w:rsidRPr="002B7BE3" w:rsidRDefault="009515F3">
            <w:pPr>
              <w:ind w:left="90"/>
              <w:rPr>
                <w:rFonts w:asciiTheme="minorHAnsi" w:eastAsia="Times New Roman" w:hAnsiTheme="minorHAnsi" w:cstheme="minorHAnsi"/>
                <w:b/>
                <w:bCs/>
                <w:color w:val="FF0000"/>
              </w:rPr>
            </w:pPr>
            <w:r w:rsidRPr="002B7BE3">
              <w:rPr>
                <w:rFonts w:asciiTheme="minorHAnsi" w:eastAsia="Times New Roman" w:hAnsiTheme="minorHAnsi" w:cstheme="minorHAnsi"/>
                <w:b/>
                <w:bCs/>
                <w:color w:val="FF0000"/>
              </w:rPr>
              <w:t xml:space="preserve">Replacement Behavior(s): </w:t>
            </w:r>
          </w:p>
        </w:tc>
        <w:tc>
          <w:tcPr>
            <w:tcW w:w="5871" w:type="dxa"/>
          </w:tcPr>
          <w:p w14:paraId="4416094F" w14:textId="77777777" w:rsidR="009515F3" w:rsidRPr="002B7BE3" w:rsidRDefault="009515F3">
            <w:pPr>
              <w:ind w:left="90"/>
              <w:rPr>
                <w:rFonts w:asciiTheme="minorHAnsi" w:eastAsia="Times New Roman" w:hAnsiTheme="minorHAnsi" w:cstheme="minorHAnsi"/>
                <w:b/>
                <w:bCs/>
                <w:color w:val="FF0000"/>
              </w:rPr>
            </w:pPr>
          </w:p>
        </w:tc>
      </w:tr>
    </w:tbl>
    <w:p w14:paraId="0B3782D2" w14:textId="77777777" w:rsidR="009515F3" w:rsidRPr="002B7BE3" w:rsidRDefault="009515F3" w:rsidP="009515F3">
      <w:pPr>
        <w:jc w:val="both"/>
        <w:rPr>
          <w:rFonts w:asciiTheme="minorHAnsi" w:eastAsia="Times New Roman" w:hAnsiTheme="minorHAnsi" w:cstheme="minorHAnsi"/>
          <w:b/>
          <w:bCs/>
          <w:i/>
          <w:color w:val="FF0000"/>
        </w:rPr>
      </w:pPr>
    </w:p>
    <w:p w14:paraId="12F2B4B3" w14:textId="39B58805" w:rsidR="009515F3" w:rsidRPr="002B7BE3" w:rsidRDefault="009515F3" w:rsidP="009515F3">
      <w:pPr>
        <w:jc w:val="both"/>
        <w:rPr>
          <w:rFonts w:asciiTheme="minorHAnsi" w:eastAsia="Times New Roman" w:hAnsiTheme="minorHAnsi" w:cstheme="minorHAnsi"/>
          <w:b/>
          <w:bCs/>
          <w:i/>
          <w:color w:val="FF0000"/>
        </w:rPr>
      </w:pPr>
      <w:r w:rsidRPr="002B7BE3">
        <w:rPr>
          <w:rFonts w:asciiTheme="minorHAnsi" w:eastAsia="Times New Roman" w:hAnsiTheme="minorHAnsi" w:cstheme="minorHAnsi"/>
          <w:b/>
          <w:bCs/>
          <w:i/>
          <w:color w:val="FF0000"/>
        </w:rPr>
        <w:t>*</w:t>
      </w:r>
      <w:r w:rsidR="00BC3ACD" w:rsidRPr="002B7BE3">
        <w:rPr>
          <w:rFonts w:asciiTheme="minorHAnsi" w:eastAsia="Times New Roman" w:hAnsiTheme="minorHAnsi" w:cstheme="minorHAnsi"/>
          <w:b/>
          <w:bCs/>
          <w:i/>
          <w:color w:val="FF0000"/>
        </w:rPr>
        <w:t>Include</w:t>
      </w:r>
      <w:r w:rsidRPr="002B7BE3">
        <w:rPr>
          <w:rFonts w:asciiTheme="minorHAnsi" w:eastAsia="Times New Roman" w:hAnsiTheme="minorHAnsi" w:cstheme="minorHAnsi"/>
          <w:b/>
          <w:bCs/>
          <w:i/>
          <w:color w:val="FF0000"/>
        </w:rPr>
        <w:t xml:space="preserve"> </w:t>
      </w:r>
      <w:r w:rsidR="00BC3ACD" w:rsidRPr="002B7BE3">
        <w:rPr>
          <w:rFonts w:asciiTheme="minorHAnsi" w:eastAsia="Times New Roman" w:hAnsiTheme="minorHAnsi" w:cstheme="minorHAnsi"/>
          <w:b/>
          <w:bCs/>
          <w:i/>
          <w:color w:val="FF0000"/>
        </w:rPr>
        <w:t>additional</w:t>
      </w:r>
      <w:r w:rsidRPr="002B7BE3">
        <w:rPr>
          <w:rFonts w:asciiTheme="minorHAnsi" w:eastAsia="Times New Roman" w:hAnsiTheme="minorHAnsi" w:cstheme="minorHAnsi"/>
          <w:b/>
          <w:bCs/>
          <w:i/>
          <w:color w:val="FF0000"/>
        </w:rPr>
        <w:t xml:space="preserve"> </w:t>
      </w:r>
      <w:r w:rsidR="00BC3ACD" w:rsidRPr="002B7BE3">
        <w:rPr>
          <w:rFonts w:asciiTheme="minorHAnsi" w:eastAsia="Times New Roman" w:hAnsiTheme="minorHAnsi" w:cstheme="minorHAnsi"/>
          <w:b/>
          <w:bCs/>
          <w:i/>
          <w:color w:val="FF0000"/>
        </w:rPr>
        <w:t>behaviors</w:t>
      </w:r>
      <w:r w:rsidRPr="002B7BE3">
        <w:rPr>
          <w:rFonts w:asciiTheme="minorHAnsi" w:eastAsia="Times New Roman" w:hAnsiTheme="minorHAnsi" w:cstheme="minorHAnsi"/>
          <w:b/>
          <w:bCs/>
          <w:i/>
          <w:color w:val="FF0000"/>
        </w:rPr>
        <w:t>, as applicable</w:t>
      </w:r>
    </w:p>
    <w:p w14:paraId="625E54B1" w14:textId="77777777" w:rsidR="0047524D" w:rsidRPr="002B7BE3" w:rsidRDefault="0047524D" w:rsidP="009515F3">
      <w:pPr>
        <w:jc w:val="both"/>
        <w:rPr>
          <w:rFonts w:asciiTheme="minorHAnsi" w:eastAsia="Times New Roman" w:hAnsiTheme="minorHAnsi" w:cstheme="minorHAnsi"/>
          <w:b/>
          <w:bCs/>
          <w:i/>
          <w:color w:val="FF0000"/>
        </w:rPr>
      </w:pPr>
    </w:p>
    <w:p w14:paraId="59D3DC8F" w14:textId="5889B49B" w:rsidR="00BC3ACD" w:rsidRPr="002B7BE3" w:rsidRDefault="0047524D" w:rsidP="009515F3">
      <w:pPr>
        <w:jc w:val="both"/>
        <w:rPr>
          <w:rFonts w:asciiTheme="minorHAnsi" w:eastAsia="Times New Roman" w:hAnsiTheme="minorHAnsi" w:cstheme="minorHAnsi"/>
          <w:b/>
          <w:bCs/>
          <w:i/>
          <w:color w:val="FF0000"/>
        </w:rPr>
      </w:pPr>
      <w:r w:rsidRPr="002B7BE3">
        <w:rPr>
          <w:rFonts w:asciiTheme="minorHAnsi" w:eastAsia="Times New Roman" w:hAnsiTheme="minorHAnsi" w:cstheme="minorHAnsi"/>
          <w:b/>
          <w:bCs/>
          <w:i/>
          <w:color w:val="FF0000"/>
        </w:rPr>
        <w:t>* When data is not directly tested, a detailed and clinically supported rationale must be provided. Failure to include this justification may result in denial of the assessment. Additionally, treatment goals must align with the clinical recommendations and clearly demonstrate efficacy in addressing the Member’s identified needs.</w:t>
      </w:r>
    </w:p>
    <w:p w14:paraId="518871F8" w14:textId="77777777" w:rsidR="009515F3" w:rsidRPr="002B7BE3" w:rsidRDefault="009515F3" w:rsidP="009515F3">
      <w:pPr>
        <w:jc w:val="both"/>
        <w:rPr>
          <w:rFonts w:asciiTheme="minorHAnsi" w:eastAsia="Times New Roman" w:hAnsiTheme="minorHAnsi" w:cstheme="minorHAnsi"/>
          <w:b/>
          <w:bCs/>
          <w:i/>
          <w:color w:val="FF0000"/>
        </w:rPr>
      </w:pPr>
    </w:p>
    <w:p w14:paraId="7A890863" w14:textId="77777777" w:rsidR="009515F3" w:rsidRPr="002B7BE3" w:rsidRDefault="009515F3" w:rsidP="009515F3">
      <w:pPr>
        <w:pStyle w:val="ListParagraph"/>
        <w:jc w:val="both"/>
        <w:rPr>
          <w:rFonts w:asciiTheme="minorHAnsi" w:eastAsia="Times New Roman" w:hAnsiTheme="minorHAnsi" w:cstheme="minorHAnsi"/>
          <w:b/>
          <w:bCs/>
          <w:i/>
        </w:rPr>
      </w:pPr>
    </w:p>
    <w:p w14:paraId="7613C13C" w14:textId="77777777" w:rsidR="009515F3" w:rsidRPr="002B7BE3" w:rsidRDefault="009515F3" w:rsidP="009515F3">
      <w:pPr>
        <w:jc w:val="both"/>
        <w:rPr>
          <w:rFonts w:asciiTheme="minorHAnsi" w:eastAsia="Times New Roman" w:hAnsiTheme="minorHAnsi" w:cstheme="minorHAnsi"/>
          <w:b/>
          <w:bCs/>
          <w:i/>
          <w:color w:val="FF0000"/>
        </w:rPr>
      </w:pPr>
      <w:r w:rsidRPr="002B7BE3">
        <w:rPr>
          <w:rFonts w:asciiTheme="minorHAnsi" w:eastAsia="Times New Roman" w:hAnsiTheme="minorHAnsi" w:cstheme="minorHAnsi"/>
          <w:b/>
          <w:bCs/>
          <w:i/>
          <w:color w:val="FF0000"/>
        </w:rPr>
        <w:t>Safety Procedure/Crisis Plan-</w:t>
      </w:r>
    </w:p>
    <w:p w14:paraId="6C745847" w14:textId="77777777" w:rsidR="0047524D" w:rsidRPr="002B7BE3" w:rsidRDefault="0047524D" w:rsidP="009515F3">
      <w:pPr>
        <w:jc w:val="both"/>
        <w:rPr>
          <w:rFonts w:asciiTheme="minorHAnsi" w:hAnsiTheme="minorHAnsi" w:cstheme="minorHAnsi"/>
          <w:color w:val="FF0000"/>
        </w:rPr>
      </w:pPr>
    </w:p>
    <w:p w14:paraId="6EE923FD" w14:textId="77777777" w:rsidR="0047524D" w:rsidRPr="002B7BE3" w:rsidRDefault="0047524D" w:rsidP="0047524D">
      <w:pPr>
        <w:jc w:val="both"/>
        <w:rPr>
          <w:rFonts w:asciiTheme="minorHAnsi" w:eastAsia="Times New Roman" w:hAnsiTheme="minorHAnsi" w:cstheme="minorHAnsi"/>
          <w:color w:val="FF0000"/>
        </w:rPr>
      </w:pPr>
      <w:r w:rsidRPr="002B7BE3">
        <w:rPr>
          <w:rFonts w:asciiTheme="minorHAnsi" w:eastAsia="Times New Roman" w:hAnsiTheme="minorHAnsi" w:cstheme="minorHAnsi"/>
          <w:color w:val="FF0000"/>
        </w:rPr>
        <w:t>Please describe the safety procedures in place to protect the Member and others during the following situations:</w:t>
      </w:r>
    </w:p>
    <w:p w14:paraId="3C0E9C0F" w14:textId="7520454D" w:rsidR="0047524D" w:rsidRPr="002B7BE3" w:rsidRDefault="0047524D" w:rsidP="0047524D">
      <w:pPr>
        <w:ind w:firstLine="720"/>
        <w:jc w:val="both"/>
        <w:rPr>
          <w:rFonts w:asciiTheme="minorHAnsi" w:hAnsiTheme="minorHAnsi" w:cstheme="minorHAnsi"/>
          <w:color w:val="FF0000"/>
        </w:rPr>
      </w:pPr>
      <w:r w:rsidRPr="002B7BE3">
        <w:rPr>
          <w:rFonts w:asciiTheme="minorHAnsi" w:hAnsiTheme="minorHAnsi" w:cstheme="minorHAnsi"/>
          <w:color w:val="FF0000"/>
        </w:rPr>
        <w:t>•</w:t>
      </w:r>
      <w:r w:rsidRPr="002B7BE3">
        <w:rPr>
          <w:rFonts w:asciiTheme="minorHAnsi" w:hAnsiTheme="minorHAnsi" w:cstheme="minorHAnsi"/>
          <w:color w:val="FF0000"/>
        </w:rPr>
        <w:tab/>
        <w:t>Crisis Situation</w:t>
      </w:r>
      <w:r w:rsidR="00A17A89">
        <w:rPr>
          <w:rFonts w:asciiTheme="minorHAnsi" w:hAnsiTheme="minorHAnsi" w:cstheme="minorHAnsi"/>
          <w:color w:val="FF0000"/>
        </w:rPr>
        <w:t>(</w:t>
      </w:r>
      <w:r w:rsidRPr="002B7BE3">
        <w:rPr>
          <w:rFonts w:asciiTheme="minorHAnsi" w:hAnsiTheme="minorHAnsi" w:cstheme="minorHAnsi"/>
          <w:color w:val="FF0000"/>
        </w:rPr>
        <w:t>s</w:t>
      </w:r>
      <w:r w:rsidR="00A17A89">
        <w:rPr>
          <w:rFonts w:asciiTheme="minorHAnsi" w:hAnsiTheme="minorHAnsi" w:cstheme="minorHAnsi"/>
          <w:color w:val="FF0000"/>
        </w:rPr>
        <w:t>)</w:t>
      </w:r>
    </w:p>
    <w:p w14:paraId="1785B615" w14:textId="58AA6295" w:rsidR="0047524D" w:rsidRPr="002B7BE3" w:rsidRDefault="0047524D" w:rsidP="0047524D">
      <w:pPr>
        <w:ind w:firstLine="720"/>
        <w:jc w:val="both"/>
        <w:rPr>
          <w:rFonts w:asciiTheme="minorHAnsi" w:hAnsiTheme="minorHAnsi" w:cstheme="minorHAnsi"/>
          <w:color w:val="FF0000"/>
        </w:rPr>
      </w:pPr>
      <w:r w:rsidRPr="002B7BE3">
        <w:rPr>
          <w:rFonts w:asciiTheme="minorHAnsi" w:hAnsiTheme="minorHAnsi" w:cstheme="minorHAnsi"/>
          <w:color w:val="FF0000"/>
        </w:rPr>
        <w:t>•</w:t>
      </w:r>
      <w:r w:rsidRPr="002B7BE3">
        <w:rPr>
          <w:rFonts w:asciiTheme="minorHAnsi" w:hAnsiTheme="minorHAnsi" w:cstheme="minorHAnsi"/>
          <w:color w:val="FF0000"/>
        </w:rPr>
        <w:tab/>
        <w:t>Extinction Burst</w:t>
      </w:r>
      <w:r w:rsidR="00A17A89">
        <w:rPr>
          <w:rFonts w:asciiTheme="minorHAnsi" w:hAnsiTheme="minorHAnsi" w:cstheme="minorHAnsi"/>
          <w:color w:val="FF0000"/>
        </w:rPr>
        <w:t>(</w:t>
      </w:r>
      <w:r w:rsidRPr="002B7BE3">
        <w:rPr>
          <w:rFonts w:asciiTheme="minorHAnsi" w:hAnsiTheme="minorHAnsi" w:cstheme="minorHAnsi"/>
          <w:color w:val="FF0000"/>
        </w:rPr>
        <w:t>s</w:t>
      </w:r>
      <w:r w:rsidR="00A17A89">
        <w:rPr>
          <w:rFonts w:asciiTheme="minorHAnsi" w:hAnsiTheme="minorHAnsi" w:cstheme="minorHAnsi"/>
          <w:color w:val="FF0000"/>
        </w:rPr>
        <w:t>)</w:t>
      </w:r>
    </w:p>
    <w:p w14:paraId="7FA6F3CE" w14:textId="0A2028DB" w:rsidR="0047524D" w:rsidRPr="002B7BE3" w:rsidRDefault="0047524D" w:rsidP="0047524D">
      <w:pPr>
        <w:ind w:firstLine="720"/>
        <w:jc w:val="both"/>
        <w:rPr>
          <w:rFonts w:asciiTheme="minorHAnsi" w:hAnsiTheme="minorHAnsi" w:cstheme="minorHAnsi"/>
          <w:color w:val="FF0000"/>
        </w:rPr>
      </w:pPr>
      <w:r w:rsidRPr="002B7BE3">
        <w:rPr>
          <w:rFonts w:asciiTheme="minorHAnsi" w:hAnsiTheme="minorHAnsi" w:cstheme="minorHAnsi"/>
          <w:color w:val="FF0000"/>
        </w:rPr>
        <w:t>•</w:t>
      </w:r>
      <w:r w:rsidRPr="002B7BE3">
        <w:rPr>
          <w:rFonts w:asciiTheme="minorHAnsi" w:hAnsiTheme="minorHAnsi" w:cstheme="minorHAnsi"/>
          <w:color w:val="FF0000"/>
        </w:rPr>
        <w:tab/>
        <w:t>Behavioral Escalation</w:t>
      </w:r>
      <w:r w:rsidR="00A17A89">
        <w:rPr>
          <w:rFonts w:asciiTheme="minorHAnsi" w:hAnsiTheme="minorHAnsi" w:cstheme="minorHAnsi"/>
          <w:color w:val="FF0000"/>
        </w:rPr>
        <w:t>(s)</w:t>
      </w:r>
    </w:p>
    <w:p w14:paraId="5E4398C6" w14:textId="77777777" w:rsidR="0047524D" w:rsidRPr="002B7BE3" w:rsidRDefault="0047524D" w:rsidP="0047524D">
      <w:pPr>
        <w:ind w:firstLine="720"/>
        <w:jc w:val="both"/>
        <w:rPr>
          <w:rFonts w:asciiTheme="minorHAnsi" w:hAnsiTheme="minorHAnsi" w:cstheme="minorHAnsi"/>
          <w:color w:val="FF0000"/>
        </w:rPr>
      </w:pPr>
    </w:p>
    <w:p w14:paraId="63781388" w14:textId="77777777" w:rsidR="0047524D" w:rsidRPr="002B7BE3" w:rsidRDefault="0047524D" w:rsidP="0047524D">
      <w:pPr>
        <w:jc w:val="both"/>
        <w:rPr>
          <w:rFonts w:asciiTheme="minorHAnsi" w:eastAsia="Times New Roman" w:hAnsiTheme="minorHAnsi" w:cstheme="minorHAnsi"/>
          <w:color w:val="FF0000"/>
        </w:rPr>
      </w:pPr>
      <w:r w:rsidRPr="002B7BE3">
        <w:rPr>
          <w:rFonts w:asciiTheme="minorHAnsi" w:eastAsia="Times New Roman" w:hAnsiTheme="minorHAnsi" w:cstheme="minorHAnsi"/>
          <w:color w:val="FF0000"/>
        </w:rPr>
        <w:t>Include the following details:</w:t>
      </w:r>
    </w:p>
    <w:p w14:paraId="44664D09" w14:textId="77777777" w:rsidR="0047524D" w:rsidRPr="002B7BE3" w:rsidRDefault="0047524D" w:rsidP="0047524D">
      <w:pPr>
        <w:ind w:firstLine="720"/>
        <w:jc w:val="both"/>
        <w:rPr>
          <w:rFonts w:asciiTheme="minorHAnsi" w:hAnsiTheme="minorHAnsi" w:cstheme="minorHAnsi"/>
          <w:color w:val="FF0000"/>
        </w:rPr>
      </w:pPr>
      <w:r w:rsidRPr="002B7BE3">
        <w:rPr>
          <w:rFonts w:asciiTheme="minorHAnsi" w:hAnsiTheme="minorHAnsi" w:cstheme="minorHAnsi"/>
          <w:color w:val="FF0000"/>
        </w:rPr>
        <w:t>•</w:t>
      </w:r>
      <w:r w:rsidRPr="002B7BE3">
        <w:rPr>
          <w:rFonts w:asciiTheme="minorHAnsi" w:hAnsiTheme="minorHAnsi" w:cstheme="minorHAnsi"/>
          <w:color w:val="FF0000"/>
        </w:rPr>
        <w:tab/>
        <w:t>Specific strategies used to ensure safety during these events</w:t>
      </w:r>
    </w:p>
    <w:p w14:paraId="23A61DF3" w14:textId="77777777" w:rsidR="0047524D" w:rsidRPr="002B7BE3" w:rsidRDefault="0047524D" w:rsidP="0047524D">
      <w:pPr>
        <w:ind w:firstLine="720"/>
        <w:jc w:val="both"/>
        <w:rPr>
          <w:rFonts w:asciiTheme="minorHAnsi" w:hAnsiTheme="minorHAnsi" w:cstheme="minorHAnsi"/>
          <w:color w:val="FF0000"/>
        </w:rPr>
      </w:pPr>
      <w:r w:rsidRPr="002B7BE3">
        <w:rPr>
          <w:rFonts w:asciiTheme="minorHAnsi" w:hAnsiTheme="minorHAnsi" w:cstheme="minorHAnsi"/>
          <w:color w:val="FF0000"/>
        </w:rPr>
        <w:t>•</w:t>
      </w:r>
      <w:r w:rsidRPr="002B7BE3">
        <w:rPr>
          <w:rFonts w:asciiTheme="minorHAnsi" w:hAnsiTheme="minorHAnsi" w:cstheme="minorHAnsi"/>
          <w:color w:val="FF0000"/>
        </w:rPr>
        <w:tab/>
        <w:t>Any individualized instructions or precautions based on the Member’s needs</w:t>
      </w:r>
    </w:p>
    <w:p w14:paraId="36D7B84A" w14:textId="77777777" w:rsidR="0047524D" w:rsidRPr="002B7BE3" w:rsidRDefault="0047524D" w:rsidP="0047524D">
      <w:pPr>
        <w:ind w:left="720"/>
        <w:jc w:val="both"/>
        <w:rPr>
          <w:rFonts w:asciiTheme="minorHAnsi" w:hAnsiTheme="minorHAnsi" w:cstheme="minorHAnsi"/>
          <w:color w:val="FF0000"/>
        </w:rPr>
      </w:pPr>
      <w:r w:rsidRPr="002B7BE3">
        <w:rPr>
          <w:rFonts w:asciiTheme="minorHAnsi" w:hAnsiTheme="minorHAnsi" w:cstheme="minorHAnsi"/>
          <w:color w:val="FF0000"/>
        </w:rPr>
        <w:t>•</w:t>
      </w:r>
      <w:r w:rsidRPr="002B7BE3">
        <w:rPr>
          <w:rFonts w:asciiTheme="minorHAnsi" w:hAnsiTheme="minorHAnsi" w:cstheme="minorHAnsi"/>
          <w:color w:val="FF0000"/>
        </w:rPr>
        <w:tab/>
        <w:t>Techniques or protocols derived from the QASP’s adopted Crisis Prevention Training Program (e.g., Nonviolent Crisis Intervention, Safety-Care Behavioral Safety, Professional Crisis Management, or Professional Assault Crisis Training)</w:t>
      </w:r>
    </w:p>
    <w:p w14:paraId="0CC5AD87" w14:textId="4100F36C" w:rsidR="0047524D" w:rsidRPr="002B7BE3" w:rsidRDefault="0047524D" w:rsidP="0047524D">
      <w:pPr>
        <w:ind w:firstLine="720"/>
        <w:jc w:val="both"/>
        <w:rPr>
          <w:rFonts w:asciiTheme="minorHAnsi" w:hAnsiTheme="minorHAnsi" w:cstheme="minorHAnsi"/>
          <w:color w:val="FF0000"/>
        </w:rPr>
      </w:pPr>
      <w:r w:rsidRPr="002B7BE3">
        <w:rPr>
          <w:rFonts w:asciiTheme="minorHAnsi" w:hAnsiTheme="minorHAnsi" w:cstheme="minorHAnsi"/>
          <w:color w:val="FF0000"/>
        </w:rPr>
        <w:t>•</w:t>
      </w:r>
      <w:r w:rsidRPr="002B7BE3">
        <w:rPr>
          <w:rFonts w:asciiTheme="minorHAnsi" w:hAnsiTheme="minorHAnsi" w:cstheme="minorHAnsi"/>
          <w:color w:val="FF0000"/>
        </w:rPr>
        <w:tab/>
        <w:t>Any restrictions</w:t>
      </w:r>
      <w:r w:rsidR="002B7BE3" w:rsidRPr="002B7BE3">
        <w:rPr>
          <w:rFonts w:asciiTheme="minorHAnsi" w:hAnsiTheme="minorHAnsi" w:cstheme="minorHAnsi"/>
          <w:color w:val="FF0000"/>
        </w:rPr>
        <w:t xml:space="preserve"> or </w:t>
      </w:r>
      <w:r w:rsidRPr="002B7BE3">
        <w:rPr>
          <w:rFonts w:asciiTheme="minorHAnsi" w:hAnsiTheme="minorHAnsi" w:cstheme="minorHAnsi"/>
          <w:color w:val="FF0000"/>
        </w:rPr>
        <w:t>modifications to standard procedures</w:t>
      </w:r>
    </w:p>
    <w:p w14:paraId="2547D113" w14:textId="77777777" w:rsidR="0047524D" w:rsidRPr="002B7BE3" w:rsidRDefault="0047524D" w:rsidP="0047524D">
      <w:pPr>
        <w:ind w:firstLine="720"/>
        <w:jc w:val="both"/>
        <w:rPr>
          <w:rFonts w:asciiTheme="minorHAnsi" w:hAnsiTheme="minorHAnsi" w:cstheme="minorHAnsi"/>
          <w:color w:val="FF0000"/>
        </w:rPr>
      </w:pPr>
    </w:p>
    <w:p w14:paraId="0881E2DA" w14:textId="169EC1D4" w:rsidR="00370B47" w:rsidRPr="002B7BE3" w:rsidRDefault="0047524D" w:rsidP="0047524D">
      <w:pPr>
        <w:ind w:left="360"/>
        <w:jc w:val="both"/>
        <w:rPr>
          <w:rFonts w:asciiTheme="minorHAnsi" w:hAnsiTheme="minorHAnsi" w:cstheme="minorHAnsi"/>
          <w:i/>
          <w:iCs/>
          <w:color w:val="FF0000"/>
        </w:rPr>
      </w:pPr>
      <w:r w:rsidRPr="002B7BE3">
        <w:rPr>
          <w:rFonts w:asciiTheme="minorHAnsi" w:hAnsiTheme="minorHAnsi" w:cstheme="minorHAnsi"/>
          <w:i/>
          <w:iCs/>
          <w:color w:val="FF0000"/>
        </w:rPr>
        <w:t>Note: All interventions must align with the Member’s behavior support plan and be implemented by trained providers only.</w:t>
      </w:r>
    </w:p>
    <w:p w14:paraId="7AF1FC06" w14:textId="77777777" w:rsidR="0047524D" w:rsidRPr="002B7BE3" w:rsidRDefault="0047524D" w:rsidP="0047524D">
      <w:pPr>
        <w:jc w:val="both"/>
        <w:rPr>
          <w:rFonts w:asciiTheme="minorHAnsi" w:hAnsiTheme="minorHAnsi" w:cstheme="minorHAnsi"/>
          <w:color w:val="auto"/>
        </w:rPr>
      </w:pPr>
    </w:p>
    <w:p w14:paraId="79E88196" w14:textId="77777777" w:rsidR="006A246A" w:rsidRPr="002B7BE3" w:rsidRDefault="006A246A" w:rsidP="00972A4D">
      <w:pPr>
        <w:pStyle w:val="ListParagraph"/>
        <w:numPr>
          <w:ilvl w:val="0"/>
          <w:numId w:val="1"/>
        </w:numPr>
        <w:ind w:left="360"/>
        <w:jc w:val="both"/>
        <w:rPr>
          <w:rFonts w:asciiTheme="minorHAnsi" w:eastAsia="Times New Roman" w:hAnsiTheme="minorHAnsi" w:cstheme="minorHAnsi"/>
          <w:b/>
          <w:bCs/>
          <w:i/>
          <w:color w:val="auto"/>
        </w:rPr>
      </w:pPr>
      <w:r w:rsidRPr="002B7BE3">
        <w:rPr>
          <w:rFonts w:asciiTheme="minorHAnsi" w:hAnsiTheme="minorHAnsi" w:cstheme="minorHAnsi"/>
          <w:b/>
          <w:bCs/>
          <w:color w:val="auto"/>
        </w:rPr>
        <w:t xml:space="preserve">Teaching Intervention Strategies- </w:t>
      </w:r>
      <w:r w:rsidRPr="002B7BE3">
        <w:rPr>
          <w:rFonts w:asciiTheme="minorHAnsi" w:hAnsiTheme="minorHAnsi" w:cstheme="minorHAnsi"/>
          <w:bCs/>
          <w:i/>
          <w:color w:val="auto"/>
        </w:rPr>
        <w:t>Within this section list all teaching procedures and methodologies used to the teach skill deficits and replacement behaviors.</w:t>
      </w:r>
      <w:r w:rsidRPr="002B7BE3">
        <w:rPr>
          <w:rFonts w:asciiTheme="minorHAnsi" w:hAnsiTheme="minorHAnsi" w:cstheme="minorHAnsi"/>
          <w:b/>
          <w:bCs/>
          <w:color w:val="auto"/>
        </w:rPr>
        <w:t xml:space="preserve"> </w:t>
      </w:r>
      <w:r w:rsidR="004B4D12" w:rsidRPr="002B7BE3">
        <w:rPr>
          <w:rFonts w:asciiTheme="minorHAnsi" w:hAnsiTheme="minorHAnsi" w:cstheme="minorHAnsi"/>
          <w:bCs/>
          <w:i/>
          <w:color w:val="auto"/>
        </w:rPr>
        <w:t>Include strategies on generalization, maintenance, thinning schedules of reinforcement, transition to natural mediators, and relapse prevention.</w:t>
      </w:r>
      <w:r w:rsidR="004B4D12" w:rsidRPr="002B7BE3">
        <w:rPr>
          <w:rFonts w:asciiTheme="minorHAnsi" w:hAnsiTheme="minorHAnsi" w:cstheme="minorHAnsi"/>
          <w:b/>
          <w:bCs/>
          <w:color w:val="auto"/>
        </w:rPr>
        <w:t xml:space="preserve"> </w:t>
      </w:r>
    </w:p>
    <w:p w14:paraId="67C040C4" w14:textId="77777777" w:rsidR="004B4D12" w:rsidRPr="002B7BE3" w:rsidRDefault="004B4D12" w:rsidP="00CB760E">
      <w:pPr>
        <w:pStyle w:val="ListParagraph"/>
        <w:ind w:left="360"/>
        <w:jc w:val="both"/>
        <w:rPr>
          <w:rFonts w:asciiTheme="minorHAnsi" w:eastAsia="Times New Roman" w:hAnsiTheme="minorHAnsi" w:cstheme="minorHAnsi"/>
          <w:b/>
          <w:bCs/>
          <w:i/>
        </w:rPr>
      </w:pPr>
    </w:p>
    <w:p w14:paraId="558180FC" w14:textId="77777777" w:rsidR="004B4D12" w:rsidRPr="002B7BE3" w:rsidRDefault="004B4D12" w:rsidP="00250EFC">
      <w:pPr>
        <w:pStyle w:val="ListParagraph"/>
        <w:rPr>
          <w:rFonts w:asciiTheme="minorHAnsi" w:eastAsia="Times New Roman" w:hAnsiTheme="minorHAnsi" w:cstheme="minorHAnsi"/>
          <w:b/>
          <w:bCs/>
          <w:i/>
        </w:rPr>
      </w:pPr>
    </w:p>
    <w:p w14:paraId="643E1EF5" w14:textId="77777777" w:rsidR="006A246A" w:rsidRPr="002B7BE3" w:rsidRDefault="006A246A" w:rsidP="004B4D12">
      <w:pPr>
        <w:pStyle w:val="ListParagraph"/>
        <w:ind w:left="360"/>
        <w:rPr>
          <w:rFonts w:asciiTheme="minorHAnsi" w:eastAsia="Times New Roman" w:hAnsiTheme="minorHAnsi" w:cstheme="minorHAnsi"/>
          <w:b/>
          <w:bCs/>
          <w:i/>
        </w:rPr>
      </w:pPr>
    </w:p>
    <w:p w14:paraId="3E368DEC" w14:textId="4C8795AD" w:rsidR="000F54AC" w:rsidRPr="002B7BE3" w:rsidRDefault="000F54AC" w:rsidP="00972A4D">
      <w:pPr>
        <w:pStyle w:val="ListParagraph"/>
        <w:numPr>
          <w:ilvl w:val="0"/>
          <w:numId w:val="1"/>
        </w:numPr>
        <w:ind w:left="360"/>
        <w:jc w:val="both"/>
        <w:rPr>
          <w:rFonts w:asciiTheme="minorHAnsi" w:eastAsia="Times New Roman" w:hAnsiTheme="minorHAnsi" w:cstheme="minorHAnsi"/>
          <w:b/>
          <w:bCs/>
          <w:i/>
          <w:color w:val="auto"/>
        </w:rPr>
      </w:pPr>
      <w:r w:rsidRPr="002B7BE3">
        <w:rPr>
          <w:rFonts w:asciiTheme="minorHAnsi" w:eastAsia="Times New Roman" w:hAnsiTheme="minorHAnsi" w:cstheme="minorHAnsi"/>
          <w:b/>
          <w:bCs/>
          <w:i/>
        </w:rPr>
        <w:t>Family Involvement:</w:t>
      </w:r>
      <w:r w:rsidR="004B4D12" w:rsidRPr="002B7BE3">
        <w:rPr>
          <w:rFonts w:asciiTheme="minorHAnsi" w:eastAsia="Times New Roman" w:hAnsiTheme="minorHAnsi" w:cstheme="minorHAnsi"/>
          <w:b/>
          <w:bCs/>
          <w:i/>
        </w:rPr>
        <w:t xml:space="preserve"> </w:t>
      </w:r>
      <w:r w:rsidR="004B4D12" w:rsidRPr="002B7BE3">
        <w:rPr>
          <w:rFonts w:asciiTheme="minorHAnsi" w:eastAsia="Times New Roman" w:hAnsiTheme="minorHAnsi" w:cstheme="minorHAnsi"/>
          <w:bCs/>
          <w:i/>
          <w:color w:val="auto"/>
        </w:rPr>
        <w:t xml:space="preserve">Within this section of the report </w:t>
      </w:r>
      <w:r w:rsidR="0032219F">
        <w:rPr>
          <w:rFonts w:asciiTheme="minorHAnsi" w:eastAsia="Times New Roman" w:hAnsiTheme="minorHAnsi" w:cstheme="minorHAnsi"/>
          <w:bCs/>
          <w:i/>
          <w:color w:val="auto"/>
        </w:rPr>
        <w:t>p</w:t>
      </w:r>
      <w:r w:rsidR="004B4D12" w:rsidRPr="002B7BE3">
        <w:rPr>
          <w:rFonts w:asciiTheme="minorHAnsi" w:eastAsia="Times New Roman" w:hAnsiTheme="minorHAnsi" w:cstheme="minorHAnsi"/>
          <w:bCs/>
          <w:i/>
          <w:color w:val="auto"/>
        </w:rPr>
        <w:t xml:space="preserve">rovider will outline parent involvement and participation within the therapy session. Provider will include statement on the expected level of participation </w:t>
      </w:r>
      <w:r w:rsidR="007C53C1" w:rsidRPr="002B7BE3">
        <w:rPr>
          <w:rFonts w:asciiTheme="minorHAnsi" w:eastAsia="Times New Roman" w:hAnsiTheme="minorHAnsi" w:cstheme="minorHAnsi"/>
          <w:bCs/>
          <w:i/>
          <w:color w:val="auto"/>
        </w:rPr>
        <w:t xml:space="preserve">as outlined within the </w:t>
      </w:r>
      <w:r w:rsidR="00716350">
        <w:rPr>
          <w:rFonts w:asciiTheme="minorHAnsi" w:eastAsia="Times New Roman" w:hAnsiTheme="minorHAnsi" w:cstheme="minorHAnsi"/>
          <w:bCs/>
          <w:i/>
          <w:color w:val="auto"/>
        </w:rPr>
        <w:t>BHT</w:t>
      </w:r>
      <w:r w:rsidR="007C53C1" w:rsidRPr="002B7BE3">
        <w:rPr>
          <w:rFonts w:asciiTheme="minorHAnsi" w:eastAsia="Times New Roman" w:hAnsiTheme="minorHAnsi" w:cstheme="minorHAnsi"/>
          <w:bCs/>
          <w:i/>
          <w:color w:val="auto"/>
        </w:rPr>
        <w:t xml:space="preserve"> IEHP Policy. Provider will</w:t>
      </w:r>
      <w:r w:rsidR="00F179B5" w:rsidRPr="002B7BE3">
        <w:rPr>
          <w:rFonts w:asciiTheme="minorHAnsi" w:eastAsia="Times New Roman" w:hAnsiTheme="minorHAnsi" w:cstheme="minorHAnsi"/>
          <w:bCs/>
          <w:i/>
          <w:color w:val="auto"/>
        </w:rPr>
        <w:t xml:space="preserve"> provide</w:t>
      </w:r>
      <w:r w:rsidR="007C53C1" w:rsidRPr="002B7BE3">
        <w:rPr>
          <w:rFonts w:asciiTheme="minorHAnsi" w:eastAsia="Times New Roman" w:hAnsiTheme="minorHAnsi" w:cstheme="minorHAnsi"/>
          <w:bCs/>
          <w:i/>
          <w:color w:val="auto"/>
        </w:rPr>
        <w:t xml:space="preserve"> </w:t>
      </w:r>
      <w:r w:rsidR="004B4D12" w:rsidRPr="002B7BE3">
        <w:rPr>
          <w:rFonts w:asciiTheme="minorHAnsi" w:eastAsia="Times New Roman" w:hAnsiTheme="minorHAnsi" w:cstheme="minorHAnsi"/>
          <w:bCs/>
          <w:i/>
          <w:color w:val="auto"/>
        </w:rPr>
        <w:t xml:space="preserve">parent training </w:t>
      </w:r>
      <w:r w:rsidR="007C53C1" w:rsidRPr="002B7BE3">
        <w:rPr>
          <w:rFonts w:asciiTheme="minorHAnsi" w:eastAsia="Times New Roman" w:hAnsiTheme="minorHAnsi" w:cstheme="minorHAnsi"/>
          <w:bCs/>
          <w:i/>
          <w:color w:val="auto"/>
        </w:rPr>
        <w:t>and education</w:t>
      </w:r>
      <w:r w:rsidR="004B4D12" w:rsidRPr="002B7BE3">
        <w:rPr>
          <w:rFonts w:asciiTheme="minorHAnsi" w:eastAsia="Times New Roman" w:hAnsiTheme="minorHAnsi" w:cstheme="minorHAnsi"/>
          <w:bCs/>
          <w:i/>
          <w:color w:val="auto"/>
        </w:rPr>
        <w:t>.</w:t>
      </w:r>
      <w:r w:rsidR="004B4D12" w:rsidRPr="002B7BE3">
        <w:rPr>
          <w:rFonts w:asciiTheme="minorHAnsi" w:eastAsia="Times New Roman" w:hAnsiTheme="minorHAnsi" w:cstheme="minorHAnsi"/>
          <w:b/>
          <w:bCs/>
          <w:i/>
          <w:color w:val="auto"/>
        </w:rPr>
        <w:t xml:space="preserve"> </w:t>
      </w:r>
      <w:r w:rsidR="00CB760E" w:rsidRPr="002B7BE3">
        <w:rPr>
          <w:rFonts w:asciiTheme="minorHAnsi" w:eastAsia="Times New Roman" w:hAnsiTheme="minorHAnsi" w:cstheme="minorHAnsi"/>
          <w:bCs/>
          <w:i/>
          <w:color w:val="auto"/>
        </w:rPr>
        <w:t xml:space="preserve">Parent education goals will be listed </w:t>
      </w:r>
      <w:r w:rsidR="00F179B5" w:rsidRPr="002B7BE3">
        <w:rPr>
          <w:rFonts w:asciiTheme="minorHAnsi" w:eastAsia="Times New Roman" w:hAnsiTheme="minorHAnsi" w:cstheme="minorHAnsi"/>
          <w:bCs/>
          <w:i/>
          <w:color w:val="auto"/>
        </w:rPr>
        <w:t>in the treatment plan</w:t>
      </w:r>
      <w:r w:rsidR="00CB760E" w:rsidRPr="002B7BE3">
        <w:rPr>
          <w:rFonts w:asciiTheme="minorHAnsi" w:eastAsia="Times New Roman" w:hAnsiTheme="minorHAnsi" w:cstheme="minorHAnsi"/>
          <w:bCs/>
          <w:i/>
          <w:color w:val="auto"/>
        </w:rPr>
        <w:t>.</w:t>
      </w:r>
      <w:r w:rsidR="00CB760E" w:rsidRPr="002B7BE3">
        <w:rPr>
          <w:rFonts w:asciiTheme="minorHAnsi" w:eastAsia="Times New Roman" w:hAnsiTheme="minorHAnsi" w:cstheme="minorHAnsi"/>
          <w:b/>
          <w:bCs/>
          <w:i/>
          <w:color w:val="auto"/>
        </w:rPr>
        <w:t xml:space="preserve"> </w:t>
      </w:r>
      <w:r w:rsidR="00CB760E" w:rsidRPr="002B7BE3">
        <w:rPr>
          <w:rFonts w:asciiTheme="minorHAnsi" w:eastAsia="Times New Roman" w:hAnsiTheme="minorHAnsi" w:cstheme="minorHAnsi"/>
          <w:b/>
          <w:bCs/>
          <w:i/>
          <w:color w:val="auto"/>
          <w:u w:val="single"/>
        </w:rPr>
        <w:t xml:space="preserve">Parent Participation is not an </w:t>
      </w:r>
      <w:r w:rsidR="00511F3E" w:rsidRPr="002B7BE3">
        <w:rPr>
          <w:rFonts w:asciiTheme="minorHAnsi" w:eastAsia="Times New Roman" w:hAnsiTheme="minorHAnsi" w:cstheme="minorHAnsi"/>
          <w:b/>
          <w:bCs/>
          <w:i/>
          <w:color w:val="auto"/>
          <w:u w:val="single"/>
        </w:rPr>
        <w:t>educational</w:t>
      </w:r>
      <w:r w:rsidR="00CB760E" w:rsidRPr="002B7BE3">
        <w:rPr>
          <w:rFonts w:asciiTheme="minorHAnsi" w:eastAsia="Times New Roman" w:hAnsiTheme="minorHAnsi" w:cstheme="minorHAnsi"/>
          <w:b/>
          <w:bCs/>
          <w:i/>
          <w:color w:val="auto"/>
          <w:u w:val="single"/>
        </w:rPr>
        <w:t xml:space="preserve"> </w:t>
      </w:r>
      <w:r w:rsidR="001329D3" w:rsidRPr="002B7BE3">
        <w:rPr>
          <w:rFonts w:asciiTheme="minorHAnsi" w:eastAsia="Times New Roman" w:hAnsiTheme="minorHAnsi" w:cstheme="minorHAnsi"/>
          <w:b/>
          <w:bCs/>
          <w:i/>
          <w:color w:val="auto"/>
          <w:u w:val="single"/>
        </w:rPr>
        <w:t>goal;</w:t>
      </w:r>
      <w:r w:rsidR="00CB760E" w:rsidRPr="002B7BE3">
        <w:rPr>
          <w:rFonts w:asciiTheme="minorHAnsi" w:eastAsia="Times New Roman" w:hAnsiTheme="minorHAnsi" w:cstheme="minorHAnsi"/>
          <w:b/>
          <w:bCs/>
          <w:i/>
          <w:color w:val="auto"/>
          <w:u w:val="single"/>
        </w:rPr>
        <w:t xml:space="preserve"> it is an expectation. </w:t>
      </w:r>
    </w:p>
    <w:p w14:paraId="4DEF664F" w14:textId="77777777" w:rsidR="00CB760E" w:rsidRPr="002B7BE3" w:rsidRDefault="00CB760E" w:rsidP="00CB760E">
      <w:pPr>
        <w:pStyle w:val="ListParagraph"/>
        <w:ind w:left="360"/>
        <w:jc w:val="both"/>
        <w:rPr>
          <w:rFonts w:asciiTheme="minorHAnsi" w:eastAsia="Times New Roman" w:hAnsiTheme="minorHAnsi" w:cstheme="minorHAnsi"/>
          <w:b/>
          <w:bCs/>
          <w:i/>
        </w:rPr>
      </w:pPr>
    </w:p>
    <w:p w14:paraId="7434BACA" w14:textId="77777777" w:rsidR="00D26481" w:rsidRPr="002B7BE3" w:rsidRDefault="00D26481" w:rsidP="002B710F">
      <w:pPr>
        <w:ind w:right="36"/>
        <w:rPr>
          <w:rFonts w:asciiTheme="minorHAnsi" w:eastAsia="Times New Roman" w:hAnsiTheme="minorHAnsi" w:cstheme="minorHAnsi"/>
        </w:rPr>
      </w:pPr>
    </w:p>
    <w:p w14:paraId="25EECC46" w14:textId="77777777" w:rsidR="002B4FD8" w:rsidRPr="002B7BE3" w:rsidRDefault="002B4FD8" w:rsidP="0085309F">
      <w:pPr>
        <w:jc w:val="both"/>
        <w:rPr>
          <w:rFonts w:asciiTheme="minorHAnsi" w:hAnsiTheme="minorHAnsi" w:cstheme="minorHAnsi"/>
          <w:b/>
          <w:bCs/>
          <w:color w:val="auto"/>
          <w:u w:val="single"/>
        </w:rPr>
      </w:pPr>
    </w:p>
    <w:p w14:paraId="551F5AB1" w14:textId="4A55A484" w:rsidR="00B51E5B" w:rsidRPr="002B7BE3" w:rsidRDefault="00B51E5B" w:rsidP="00972A4D">
      <w:pPr>
        <w:pStyle w:val="ListParagraph"/>
        <w:numPr>
          <w:ilvl w:val="0"/>
          <w:numId w:val="1"/>
        </w:numPr>
        <w:ind w:left="360"/>
        <w:jc w:val="both"/>
        <w:rPr>
          <w:rFonts w:asciiTheme="minorHAnsi" w:eastAsia="Times New Roman" w:hAnsiTheme="minorHAnsi" w:cstheme="minorHAnsi"/>
          <w:b/>
          <w:bCs/>
          <w:i/>
          <w:u w:val="single"/>
        </w:rPr>
      </w:pPr>
      <w:r w:rsidRPr="002B7BE3">
        <w:rPr>
          <w:rFonts w:asciiTheme="minorHAnsi" w:eastAsia="Times New Roman" w:hAnsiTheme="minorHAnsi" w:cstheme="minorHAnsi"/>
          <w:b/>
          <w:bCs/>
          <w:i/>
        </w:rPr>
        <w:t xml:space="preserve">Location of Service: </w:t>
      </w:r>
      <w:r w:rsidRPr="002B7BE3">
        <w:rPr>
          <w:rFonts w:asciiTheme="minorHAnsi" w:eastAsia="Times New Roman" w:hAnsiTheme="minorHAnsi" w:cstheme="minorHAnsi"/>
          <w:bCs/>
          <w:i/>
          <w:color w:val="FF0000"/>
        </w:rPr>
        <w:t xml:space="preserve">Include a description </w:t>
      </w:r>
      <w:r w:rsidR="0047524D" w:rsidRPr="002B7BE3">
        <w:rPr>
          <w:rFonts w:asciiTheme="minorHAnsi" w:eastAsia="Times New Roman" w:hAnsiTheme="minorHAnsi" w:cstheme="minorHAnsi"/>
          <w:bCs/>
          <w:i/>
          <w:color w:val="FF0000"/>
        </w:rPr>
        <w:t>of</w:t>
      </w:r>
      <w:r w:rsidRPr="002B7BE3">
        <w:rPr>
          <w:rFonts w:asciiTheme="minorHAnsi" w:eastAsia="Times New Roman" w:hAnsiTheme="minorHAnsi" w:cstheme="minorHAnsi"/>
          <w:bCs/>
          <w:i/>
          <w:color w:val="FF0000"/>
        </w:rPr>
        <w:t xml:space="preserve"> where services will take place. </w:t>
      </w:r>
      <w:r w:rsidR="00783846" w:rsidRPr="002B7BE3">
        <w:rPr>
          <w:rFonts w:asciiTheme="minorHAnsi" w:eastAsia="Times New Roman" w:hAnsiTheme="minorHAnsi" w:cstheme="minorHAnsi"/>
          <w:bCs/>
          <w:i/>
          <w:color w:val="FF0000"/>
        </w:rPr>
        <w:t xml:space="preserve">Include each place of service for </w:t>
      </w:r>
      <w:r w:rsidR="00AA0720" w:rsidRPr="002B7BE3">
        <w:rPr>
          <w:rFonts w:asciiTheme="minorHAnsi" w:eastAsia="Times New Roman" w:hAnsiTheme="minorHAnsi" w:cstheme="minorHAnsi"/>
          <w:bCs/>
          <w:i/>
          <w:color w:val="FF0000"/>
        </w:rPr>
        <w:t>each</w:t>
      </w:r>
      <w:r w:rsidR="00783846" w:rsidRPr="002B7BE3">
        <w:rPr>
          <w:rFonts w:asciiTheme="minorHAnsi" w:eastAsia="Times New Roman" w:hAnsiTheme="minorHAnsi" w:cstheme="minorHAnsi"/>
          <w:bCs/>
          <w:i/>
          <w:color w:val="FF0000"/>
        </w:rPr>
        <w:t xml:space="preserve"> setting</w:t>
      </w:r>
      <w:r w:rsidR="00AA0720" w:rsidRPr="002B7BE3">
        <w:rPr>
          <w:rFonts w:asciiTheme="minorHAnsi" w:hAnsiTheme="minorHAnsi" w:cstheme="minorHAnsi"/>
        </w:rPr>
        <w:t xml:space="preserve"> for </w:t>
      </w:r>
      <w:r w:rsidR="00AA0720" w:rsidRPr="002B7BE3">
        <w:rPr>
          <w:rFonts w:asciiTheme="minorHAnsi" w:eastAsia="Times New Roman" w:hAnsiTheme="minorHAnsi" w:cstheme="minorHAnsi"/>
          <w:b/>
          <w:i/>
          <w:color w:val="FF0000"/>
          <w:u w:val="single"/>
        </w:rPr>
        <w:t>both direct service and supervision</w:t>
      </w:r>
      <w:r w:rsidR="002C78B5">
        <w:rPr>
          <w:rFonts w:asciiTheme="minorHAnsi" w:eastAsia="Times New Roman" w:hAnsiTheme="minorHAnsi" w:cstheme="minorHAnsi"/>
          <w:bCs/>
          <w:i/>
          <w:color w:val="FF0000"/>
        </w:rPr>
        <w:t xml:space="preserve"> (e.g.,</w:t>
      </w:r>
      <w:r w:rsidR="00783846" w:rsidRPr="002B7BE3">
        <w:rPr>
          <w:rFonts w:asciiTheme="minorHAnsi" w:eastAsia="Times New Roman" w:hAnsiTheme="minorHAnsi" w:cstheme="minorHAnsi"/>
          <w:bCs/>
          <w:i/>
          <w:color w:val="FF0000"/>
        </w:rPr>
        <w:t xml:space="preserve"> </w:t>
      </w:r>
      <w:r w:rsidR="00AA0720" w:rsidRPr="002B7BE3">
        <w:rPr>
          <w:rFonts w:asciiTheme="minorHAnsi" w:eastAsia="Times New Roman" w:hAnsiTheme="minorHAnsi" w:cstheme="minorHAnsi"/>
          <w:bCs/>
          <w:i/>
          <w:color w:val="FF0000"/>
        </w:rPr>
        <w:t xml:space="preserve">direct service and supervision take place </w:t>
      </w:r>
      <w:r w:rsidR="0047524D" w:rsidRPr="002B7BE3">
        <w:rPr>
          <w:rFonts w:asciiTheme="minorHAnsi" w:eastAsia="Times New Roman" w:hAnsiTheme="minorHAnsi" w:cstheme="minorHAnsi"/>
          <w:bCs/>
          <w:i/>
          <w:color w:val="FF0000"/>
        </w:rPr>
        <w:t>at</w:t>
      </w:r>
      <w:r w:rsidR="00AA0720" w:rsidRPr="002B7BE3">
        <w:rPr>
          <w:rFonts w:asciiTheme="minorHAnsi" w:eastAsia="Times New Roman" w:hAnsiTheme="minorHAnsi" w:cstheme="minorHAnsi"/>
          <w:bCs/>
          <w:i/>
          <w:color w:val="FF0000"/>
        </w:rPr>
        <w:t xml:space="preserve"> home with the Member and parent/caregiver</w:t>
      </w:r>
      <w:r w:rsidR="002C78B5">
        <w:rPr>
          <w:rFonts w:asciiTheme="minorHAnsi" w:eastAsia="Times New Roman" w:hAnsiTheme="minorHAnsi" w:cstheme="minorHAnsi"/>
          <w:bCs/>
          <w:i/>
          <w:color w:val="FF0000"/>
        </w:rPr>
        <w:t>)</w:t>
      </w:r>
      <w:r w:rsidR="00A2774C">
        <w:rPr>
          <w:rFonts w:asciiTheme="minorHAnsi" w:eastAsia="Times New Roman" w:hAnsiTheme="minorHAnsi" w:cstheme="minorHAnsi"/>
          <w:bCs/>
          <w:i/>
          <w:color w:val="FF0000"/>
        </w:rPr>
        <w:t>.</w:t>
      </w:r>
      <w:r w:rsidR="00AA0720" w:rsidRPr="002B7BE3">
        <w:rPr>
          <w:rFonts w:asciiTheme="minorHAnsi" w:eastAsia="Times New Roman" w:hAnsiTheme="minorHAnsi" w:cstheme="minorHAnsi"/>
          <w:bCs/>
          <w:i/>
          <w:color w:val="FF0000"/>
        </w:rPr>
        <w:t xml:space="preserve"> </w:t>
      </w:r>
      <w:r w:rsidR="00667C6C" w:rsidRPr="002B7BE3">
        <w:rPr>
          <w:rFonts w:asciiTheme="minorHAnsi" w:hAnsiTheme="minorHAnsi" w:cstheme="minorHAnsi"/>
          <w:b/>
          <w:color w:val="FF0000"/>
          <w:u w:val="single"/>
        </w:rPr>
        <w:t>Providers</w:t>
      </w:r>
      <w:r w:rsidRPr="002B7BE3">
        <w:rPr>
          <w:rFonts w:asciiTheme="minorHAnsi" w:hAnsiTheme="minorHAnsi" w:cstheme="minorHAnsi"/>
          <w:b/>
          <w:color w:val="FF0000"/>
          <w:u w:val="single"/>
        </w:rPr>
        <w:t xml:space="preserve"> may not provide services in the school setting, day care, or other locations in which parent or caregiver is not present, unless prior authorization is given by the health plan.</w:t>
      </w:r>
    </w:p>
    <w:p w14:paraId="3D5A3943" w14:textId="77777777" w:rsidR="00B369A6" w:rsidRPr="002B7BE3" w:rsidRDefault="00B369A6" w:rsidP="00B369A6">
      <w:pPr>
        <w:jc w:val="both"/>
        <w:rPr>
          <w:rFonts w:asciiTheme="minorHAnsi" w:eastAsia="Times New Roman" w:hAnsiTheme="minorHAnsi" w:cstheme="minorHAnsi"/>
          <w:b/>
          <w:bCs/>
          <w:i/>
          <w:u w:val="single"/>
        </w:rPr>
      </w:pPr>
    </w:p>
    <w:p w14:paraId="72CCC450" w14:textId="77777777" w:rsidR="00B369A6" w:rsidRPr="002B7BE3" w:rsidRDefault="00B369A6" w:rsidP="00B369A6">
      <w:pPr>
        <w:spacing w:before="100" w:beforeAutospacing="1" w:after="100" w:afterAutospacing="1" w:line="300" w:lineRule="atLeast"/>
        <w:ind w:left="360"/>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Clinic-Based Services – Clinical Rationale Requirement</w:t>
      </w:r>
      <w:r w:rsidRPr="002B7BE3">
        <w:rPr>
          <w:rFonts w:asciiTheme="minorHAnsi" w:eastAsia="Times New Roman" w:hAnsiTheme="minorHAnsi" w:cstheme="minorHAnsi"/>
          <w:color w:val="FF0000"/>
        </w:rPr>
        <w:br/>
      </w:r>
      <w:r w:rsidRPr="002B7BE3">
        <w:rPr>
          <w:rFonts w:asciiTheme="minorHAnsi" w:eastAsia="Times New Roman" w:hAnsiTheme="minorHAnsi" w:cstheme="minorHAnsi"/>
          <w:i/>
          <w:iCs/>
          <w:color w:val="FF0000"/>
        </w:rPr>
        <w:t>When recommending clinic-based services, providers must include a clear clinical rationale. The following criteria must be met:</w:t>
      </w:r>
    </w:p>
    <w:p w14:paraId="34941E4F" w14:textId="77777777" w:rsidR="00B369A6" w:rsidRPr="002B7BE3" w:rsidRDefault="00B369A6" w:rsidP="00972A4D">
      <w:pPr>
        <w:numPr>
          <w:ilvl w:val="0"/>
          <w:numId w:val="18"/>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Home Environment Justification</w:t>
      </w:r>
      <w:r w:rsidRPr="002B7BE3">
        <w:rPr>
          <w:rFonts w:asciiTheme="minorHAnsi" w:eastAsia="Times New Roman" w:hAnsiTheme="minorHAnsi" w:cstheme="minorHAnsi"/>
          <w:color w:val="FF0000"/>
        </w:rPr>
        <w:t xml:space="preserve">: The home setting must be documented as not conducive to effective therapy (e.g., due to safety concerns, lack of caregiver availability, or environmental distractions), </w:t>
      </w:r>
      <w:r w:rsidRPr="002B7BE3">
        <w:rPr>
          <w:rFonts w:asciiTheme="minorHAnsi" w:eastAsia="Times New Roman" w:hAnsiTheme="minorHAnsi" w:cstheme="minorHAnsi"/>
          <w:b/>
          <w:bCs/>
          <w:color w:val="FF0000"/>
        </w:rPr>
        <w:t>or</w:t>
      </w:r>
      <w:r w:rsidRPr="002B7BE3">
        <w:rPr>
          <w:rFonts w:asciiTheme="minorHAnsi" w:eastAsia="Times New Roman" w:hAnsiTheme="minorHAnsi" w:cstheme="minorHAnsi"/>
          <w:color w:val="FF0000"/>
        </w:rPr>
        <w:t xml:space="preserve"> </w:t>
      </w:r>
    </w:p>
    <w:p w14:paraId="315B903F" w14:textId="77777777" w:rsidR="00B369A6" w:rsidRPr="002B7BE3" w:rsidRDefault="00B369A6" w:rsidP="00972A4D">
      <w:pPr>
        <w:numPr>
          <w:ilvl w:val="0"/>
          <w:numId w:val="18"/>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Socialization Goals</w:t>
      </w:r>
      <w:r w:rsidRPr="002B7BE3">
        <w:rPr>
          <w:rFonts w:asciiTheme="minorHAnsi" w:eastAsia="Times New Roman" w:hAnsiTheme="minorHAnsi" w:cstheme="minorHAnsi"/>
          <w:color w:val="FF0000"/>
        </w:rPr>
        <w:t>: There must be a documented clinical need for peer interaction or structured social opportunities that cannot be met in the home setting.</w:t>
      </w:r>
    </w:p>
    <w:p w14:paraId="15095609" w14:textId="7D6EDCCA" w:rsidR="00511F3E" w:rsidRPr="00A17A89" w:rsidRDefault="00B369A6" w:rsidP="00A17A89">
      <w:pPr>
        <w:spacing w:beforeAutospacing="1" w:afterAutospacing="1" w:line="300" w:lineRule="atLeast"/>
        <w:ind w:firstLine="720"/>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Note</w:t>
      </w:r>
      <w:r w:rsidRPr="002B7BE3">
        <w:rPr>
          <w:rFonts w:asciiTheme="minorHAnsi" w:eastAsia="Times New Roman" w:hAnsiTheme="minorHAnsi" w:cstheme="minorHAnsi"/>
          <w:color w:val="FF0000"/>
        </w:rPr>
        <w:t xml:space="preserve">: Age alone is </w:t>
      </w:r>
      <w:r w:rsidRPr="002B7BE3">
        <w:rPr>
          <w:rFonts w:asciiTheme="minorHAnsi" w:eastAsia="Times New Roman" w:hAnsiTheme="minorHAnsi" w:cstheme="minorHAnsi"/>
          <w:b/>
          <w:bCs/>
          <w:color w:val="FF0000"/>
        </w:rPr>
        <w:t>not</w:t>
      </w:r>
      <w:r w:rsidRPr="002B7BE3">
        <w:rPr>
          <w:rFonts w:asciiTheme="minorHAnsi" w:eastAsia="Times New Roman" w:hAnsiTheme="minorHAnsi" w:cstheme="minorHAnsi"/>
          <w:color w:val="FF0000"/>
        </w:rPr>
        <w:t xml:space="preserve"> a valid justification for recommending clinic-based services.</w:t>
      </w:r>
    </w:p>
    <w:p w14:paraId="72E352E9" w14:textId="5EBBB581" w:rsidR="00B51E5B" w:rsidRPr="002B7BE3" w:rsidRDefault="00B51E5B" w:rsidP="00972A4D">
      <w:pPr>
        <w:pStyle w:val="ListParagraph"/>
        <w:numPr>
          <w:ilvl w:val="0"/>
          <w:numId w:val="1"/>
        </w:numPr>
        <w:ind w:left="360"/>
        <w:jc w:val="both"/>
        <w:rPr>
          <w:rFonts w:asciiTheme="minorHAnsi" w:eastAsia="Times New Roman" w:hAnsiTheme="minorHAnsi" w:cstheme="minorHAnsi"/>
          <w:b/>
          <w:bCs/>
          <w:i/>
          <w:color w:val="auto"/>
        </w:rPr>
      </w:pPr>
      <w:r w:rsidRPr="002B7BE3">
        <w:rPr>
          <w:rFonts w:asciiTheme="minorHAnsi" w:eastAsia="Times New Roman" w:hAnsiTheme="minorHAnsi" w:cstheme="minorHAnsi"/>
          <w:b/>
          <w:bCs/>
          <w:i/>
          <w:color w:val="auto"/>
        </w:rPr>
        <w:t xml:space="preserve">Coordination of Care: </w:t>
      </w:r>
    </w:p>
    <w:p w14:paraId="140CAD38" w14:textId="77777777" w:rsidR="0047524D" w:rsidRPr="002B7BE3" w:rsidRDefault="0047524D" w:rsidP="0047524D">
      <w:pPr>
        <w:pStyle w:val="ListParagraph"/>
        <w:ind w:left="360"/>
        <w:jc w:val="both"/>
        <w:rPr>
          <w:rFonts w:asciiTheme="minorHAnsi" w:eastAsia="Times New Roman" w:hAnsiTheme="minorHAnsi" w:cstheme="minorHAnsi"/>
          <w:b/>
          <w:bCs/>
          <w:i/>
          <w:color w:val="auto"/>
        </w:rPr>
      </w:pPr>
    </w:p>
    <w:p w14:paraId="37F05B08" w14:textId="77777777" w:rsidR="0047524D" w:rsidRPr="002B7BE3" w:rsidRDefault="0047524D" w:rsidP="0047524D">
      <w:p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lastRenderedPageBreak/>
        <w:t>This section is a required component of the client’s service plan and is essential for ensuring integrated, person-centered care. Care coordination includes ongoing collaboration with all relevant parties involved in the client’s care. Coordination includes, but is not limited to:</w:t>
      </w:r>
    </w:p>
    <w:p w14:paraId="1AE12544" w14:textId="77777777" w:rsidR="0047524D" w:rsidRPr="002B7BE3" w:rsidRDefault="0047524D" w:rsidP="0047524D">
      <w:pPr>
        <w:jc w:val="both"/>
        <w:rPr>
          <w:rFonts w:asciiTheme="minorHAnsi" w:eastAsia="Times New Roman" w:hAnsiTheme="minorHAnsi" w:cstheme="minorHAnsi"/>
          <w:iCs/>
          <w:color w:val="FF0000"/>
        </w:rPr>
      </w:pPr>
    </w:p>
    <w:p w14:paraId="4A5F4FA2" w14:textId="77777777" w:rsidR="0047524D" w:rsidRPr="002B7BE3" w:rsidRDefault="0047524D" w:rsidP="0047524D">
      <w:pPr>
        <w:numPr>
          <w:ilvl w:val="0"/>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Guardian(s):</w:t>
      </w:r>
    </w:p>
    <w:p w14:paraId="457EE0F4"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Participation in treatment planning meetings</w:t>
      </w:r>
    </w:p>
    <w:p w14:paraId="2F88C815"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Regular updates on progress and behavior</w:t>
      </w:r>
    </w:p>
    <w:p w14:paraId="2D70A67F"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Coordination of home-based strategies to reinforce treatment goals</w:t>
      </w:r>
    </w:p>
    <w:p w14:paraId="55B019F2" w14:textId="77777777" w:rsidR="0047524D" w:rsidRPr="002B7BE3" w:rsidRDefault="0047524D" w:rsidP="0047524D">
      <w:pPr>
        <w:numPr>
          <w:ilvl w:val="0"/>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School Personnel:</w:t>
      </w:r>
    </w:p>
    <w:p w14:paraId="5FE04183"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Communication with teachers, counselors, and administrators</w:t>
      </w:r>
    </w:p>
    <w:p w14:paraId="393E2E4F"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Alignment of behavioral interventions with academic goals</w:t>
      </w:r>
    </w:p>
    <w:p w14:paraId="21835FDF"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Participation in IEP or 504 Plan meetings, as applicable</w:t>
      </w:r>
    </w:p>
    <w:p w14:paraId="4801B951" w14:textId="77777777" w:rsidR="0047524D" w:rsidRPr="002B7BE3" w:rsidRDefault="0047524D" w:rsidP="0047524D">
      <w:pPr>
        <w:numPr>
          <w:ilvl w:val="0"/>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State Disability Programs:</w:t>
      </w:r>
    </w:p>
    <w:p w14:paraId="052F20F6" w14:textId="51AC2F9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 xml:space="preserve">Coordination with </w:t>
      </w:r>
      <w:r w:rsidR="00F27D16">
        <w:rPr>
          <w:rFonts w:asciiTheme="minorHAnsi" w:eastAsia="Times New Roman" w:hAnsiTheme="minorHAnsi" w:cstheme="minorHAnsi"/>
          <w:iCs/>
          <w:color w:val="FF0000"/>
        </w:rPr>
        <w:t>R</w:t>
      </w:r>
      <w:r w:rsidRPr="002B7BE3">
        <w:rPr>
          <w:rFonts w:asciiTheme="minorHAnsi" w:eastAsia="Times New Roman" w:hAnsiTheme="minorHAnsi" w:cstheme="minorHAnsi"/>
          <w:iCs/>
          <w:color w:val="FF0000"/>
        </w:rPr>
        <w:t xml:space="preserve">egional </w:t>
      </w:r>
      <w:r w:rsidR="00F27D16">
        <w:rPr>
          <w:rFonts w:asciiTheme="minorHAnsi" w:eastAsia="Times New Roman" w:hAnsiTheme="minorHAnsi" w:cstheme="minorHAnsi"/>
          <w:iCs/>
          <w:color w:val="FF0000"/>
        </w:rPr>
        <w:t>C</w:t>
      </w:r>
      <w:r w:rsidRPr="002B7BE3">
        <w:rPr>
          <w:rFonts w:asciiTheme="minorHAnsi" w:eastAsia="Times New Roman" w:hAnsiTheme="minorHAnsi" w:cstheme="minorHAnsi"/>
          <w:iCs/>
          <w:color w:val="FF0000"/>
        </w:rPr>
        <w:t>enter or state-funded services</w:t>
      </w:r>
    </w:p>
    <w:p w14:paraId="7C102A3F"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Assistance with accessing additional supports such as respite care, adaptive equipment, or specialized therapies</w:t>
      </w:r>
    </w:p>
    <w:p w14:paraId="1331AB86"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Ensuring documentation meets eligibility and reporting standards</w:t>
      </w:r>
    </w:p>
    <w:p w14:paraId="738DF83C" w14:textId="77777777" w:rsidR="0047524D" w:rsidRPr="002B7BE3" w:rsidRDefault="0047524D" w:rsidP="0047524D">
      <w:pPr>
        <w:numPr>
          <w:ilvl w:val="0"/>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Other Programs and Institutions (as applicable):</w:t>
      </w:r>
    </w:p>
    <w:p w14:paraId="28791DB8"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Collaboration with mental health providers, pediatricians, or specialists</w:t>
      </w:r>
    </w:p>
    <w:p w14:paraId="4975E280"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Integration with after-school programs or community-based services</w:t>
      </w:r>
    </w:p>
    <w:p w14:paraId="4A7F2D5A" w14:textId="77777777" w:rsidR="0047524D" w:rsidRPr="002B7BE3" w:rsidRDefault="0047524D" w:rsidP="0047524D">
      <w:pPr>
        <w:numPr>
          <w:ilvl w:val="1"/>
          <w:numId w:val="27"/>
        </w:num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Sharing of relevant data and reports (with consent) to support continuity of care</w:t>
      </w:r>
    </w:p>
    <w:p w14:paraId="0BFBC245" w14:textId="77777777" w:rsidR="0047524D" w:rsidRPr="002B7BE3" w:rsidRDefault="0047524D" w:rsidP="0047524D">
      <w:pPr>
        <w:jc w:val="bot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All coordination efforts are reviewed regularly to ensure alignment with treatment goals and regulatory requirements.</w:t>
      </w:r>
    </w:p>
    <w:p w14:paraId="429F6529" w14:textId="77777777" w:rsidR="00F2191C" w:rsidRPr="002B7BE3" w:rsidRDefault="00F2191C" w:rsidP="00F2191C">
      <w:pPr>
        <w:jc w:val="both"/>
        <w:rPr>
          <w:rFonts w:asciiTheme="minorHAnsi" w:eastAsia="Times New Roman" w:hAnsiTheme="minorHAnsi" w:cstheme="minorHAnsi"/>
          <w:b/>
          <w:bCs/>
          <w:i/>
          <w:color w:val="auto"/>
        </w:rPr>
      </w:pPr>
    </w:p>
    <w:p w14:paraId="4C5332A7" w14:textId="77777777" w:rsidR="00F2191C" w:rsidRPr="002B7BE3" w:rsidRDefault="00F2191C" w:rsidP="00F2191C">
      <w:pPr>
        <w:jc w:val="both"/>
        <w:rPr>
          <w:rFonts w:asciiTheme="minorHAnsi" w:eastAsia="Times New Roman" w:hAnsiTheme="minorHAnsi" w:cstheme="minorHAnsi"/>
          <w:b/>
          <w:bCs/>
          <w:i/>
          <w:color w:val="FF0000"/>
        </w:rPr>
      </w:pPr>
    </w:p>
    <w:p w14:paraId="6637997A" w14:textId="77777777" w:rsidR="00D65189" w:rsidRDefault="00D65189" w:rsidP="00D65189">
      <w:pPr>
        <w:jc w:val="both"/>
        <w:rPr>
          <w:rFonts w:asciiTheme="minorHAnsi" w:eastAsia="Times New Roman" w:hAnsiTheme="minorHAnsi" w:cstheme="minorHAnsi"/>
          <w:b/>
          <w:bCs/>
          <w:i/>
          <w:color w:val="FF0000"/>
        </w:rPr>
      </w:pPr>
    </w:p>
    <w:p w14:paraId="35FB7D86" w14:textId="77777777" w:rsidR="007835E5" w:rsidRPr="002B7BE3" w:rsidRDefault="007835E5" w:rsidP="00D65189">
      <w:pPr>
        <w:jc w:val="both"/>
        <w:rPr>
          <w:rFonts w:asciiTheme="minorHAnsi" w:eastAsia="Times New Roman" w:hAnsiTheme="minorHAnsi" w:cstheme="minorHAnsi"/>
          <w:b/>
          <w:bCs/>
          <w:i/>
          <w:color w:val="FF0000"/>
        </w:rPr>
      </w:pPr>
    </w:p>
    <w:p w14:paraId="7E07CEC2" w14:textId="77777777" w:rsidR="00D65189" w:rsidRPr="002B7BE3" w:rsidRDefault="00D65189" w:rsidP="00D65189">
      <w:pPr>
        <w:jc w:val="both"/>
        <w:rPr>
          <w:rFonts w:asciiTheme="minorHAnsi" w:eastAsia="Times New Roman" w:hAnsiTheme="minorHAnsi" w:cstheme="minorHAnsi"/>
          <w:b/>
          <w:bCs/>
          <w:i/>
          <w:color w:val="FF0000"/>
        </w:rPr>
      </w:pPr>
      <w:r w:rsidRPr="002B7BE3">
        <w:rPr>
          <w:rFonts w:asciiTheme="minorHAnsi" w:eastAsia="Times New Roman" w:hAnsiTheme="minorHAnsi" w:cstheme="minorHAnsi"/>
          <w:b/>
          <w:bCs/>
          <w:i/>
          <w:color w:val="FF0000"/>
        </w:rPr>
        <w:t xml:space="preserve">Discharge, Transition and Exit Plans: </w:t>
      </w:r>
    </w:p>
    <w:p w14:paraId="0C93E8D5" w14:textId="77777777" w:rsidR="00D65189" w:rsidRPr="002B7BE3" w:rsidRDefault="00D65189" w:rsidP="00D65189">
      <w:pPr>
        <w:pStyle w:val="ListParagraph"/>
        <w:ind w:left="450"/>
        <w:jc w:val="both"/>
        <w:rPr>
          <w:rFonts w:asciiTheme="minorHAnsi" w:eastAsia="Times New Roman" w:hAnsiTheme="minorHAnsi" w:cstheme="minorHAnsi"/>
          <w:b/>
          <w:bCs/>
          <w:i/>
          <w:color w:val="FF0000"/>
        </w:rPr>
      </w:pPr>
    </w:p>
    <w:p w14:paraId="2157ECB4" w14:textId="77777777" w:rsidR="00D65189" w:rsidRPr="002B7BE3" w:rsidRDefault="00D65189" w:rsidP="00972A4D">
      <w:pPr>
        <w:pStyle w:val="ListParagraph"/>
        <w:numPr>
          <w:ilvl w:val="0"/>
          <w:numId w:val="1"/>
        </w:numPr>
        <w:ind w:left="450"/>
        <w:jc w:val="both"/>
        <w:rPr>
          <w:rFonts w:asciiTheme="minorHAnsi" w:eastAsia="Times New Roman" w:hAnsiTheme="minorHAnsi" w:cstheme="minorHAnsi"/>
          <w:b/>
          <w:bCs/>
          <w:i/>
          <w:color w:val="FF0000"/>
        </w:rPr>
      </w:pPr>
      <w:r w:rsidRPr="002B7BE3">
        <w:rPr>
          <w:rFonts w:asciiTheme="minorHAnsi" w:eastAsia="Times New Roman" w:hAnsiTheme="minorHAnsi" w:cstheme="minorHAnsi"/>
          <w:b/>
          <w:bCs/>
          <w:color w:val="FF0000"/>
        </w:rPr>
        <w:t>Discharge Criteria – Services Terminated Without Graduation</w:t>
      </w:r>
    </w:p>
    <w:p w14:paraId="45206725" w14:textId="77777777" w:rsidR="00D65189" w:rsidRPr="002B7BE3" w:rsidRDefault="00D65189" w:rsidP="00D65189">
      <w:p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color w:val="FF0000"/>
        </w:rPr>
        <w:t xml:space="preserve">If services are terminated and the Member has </w:t>
      </w:r>
      <w:r w:rsidRPr="002B7BE3">
        <w:rPr>
          <w:rFonts w:asciiTheme="minorHAnsi" w:eastAsia="Times New Roman" w:hAnsiTheme="minorHAnsi" w:cstheme="minorHAnsi"/>
          <w:b/>
          <w:bCs/>
          <w:color w:val="FF0000"/>
        </w:rPr>
        <w:t>not met graduation criteria</w:t>
      </w:r>
      <w:r w:rsidRPr="002B7BE3">
        <w:rPr>
          <w:rFonts w:asciiTheme="minorHAnsi" w:eastAsia="Times New Roman" w:hAnsiTheme="minorHAnsi" w:cstheme="minorHAnsi"/>
          <w:color w:val="FF0000"/>
        </w:rPr>
        <w:t>, the provider must document the reason for discharge and include a detailed explanation of the criteria used. Discharge may occur under the following conditions:</w:t>
      </w:r>
    </w:p>
    <w:p w14:paraId="0721C14C" w14:textId="77777777" w:rsidR="00D65189" w:rsidRPr="002B7BE3" w:rsidRDefault="00D65189" w:rsidP="00972A4D">
      <w:pPr>
        <w:numPr>
          <w:ilvl w:val="0"/>
          <w:numId w:val="10"/>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lastRenderedPageBreak/>
        <w:t>Lack of Progress</w:t>
      </w:r>
      <w:r w:rsidRPr="002B7BE3">
        <w:rPr>
          <w:rFonts w:asciiTheme="minorHAnsi" w:eastAsia="Times New Roman" w:hAnsiTheme="minorHAnsi" w:cstheme="minorHAnsi"/>
          <w:color w:val="FF0000"/>
        </w:rPr>
        <w:t xml:space="preserve">: Extended duration of services with minimal or no measurable improvement despite appropriate interventions. </w:t>
      </w:r>
    </w:p>
    <w:p w14:paraId="350145B2" w14:textId="77777777" w:rsidR="00D65189" w:rsidRPr="002B7BE3" w:rsidRDefault="00D65189" w:rsidP="00972A4D">
      <w:pPr>
        <w:numPr>
          <w:ilvl w:val="0"/>
          <w:numId w:val="10"/>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Clinical Disagreement</w:t>
      </w:r>
      <w:r w:rsidRPr="002B7BE3">
        <w:rPr>
          <w:rFonts w:asciiTheme="minorHAnsi" w:eastAsia="Times New Roman" w:hAnsiTheme="minorHAnsi" w:cstheme="minorHAnsi"/>
          <w:color w:val="FF0000"/>
        </w:rPr>
        <w:t xml:space="preserve">: Differences in clinical judgment between the provider and Member/caregiver that impact treatment continuation. </w:t>
      </w:r>
    </w:p>
    <w:p w14:paraId="0CDB8347" w14:textId="77777777" w:rsidR="00D65189" w:rsidRPr="002B7BE3" w:rsidRDefault="00D65189" w:rsidP="00972A4D">
      <w:pPr>
        <w:numPr>
          <w:ilvl w:val="0"/>
          <w:numId w:val="10"/>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Attendance Issues</w:t>
      </w:r>
      <w:r w:rsidRPr="002B7BE3">
        <w:rPr>
          <w:rFonts w:asciiTheme="minorHAnsi" w:eastAsia="Times New Roman" w:hAnsiTheme="minorHAnsi" w:cstheme="minorHAnsi"/>
          <w:color w:val="FF0000"/>
        </w:rPr>
        <w:t xml:space="preserve">: Frequent cancellations, no-shows, or inconsistent participation that hinders therapeutic progress. </w:t>
      </w:r>
    </w:p>
    <w:p w14:paraId="5C47E474" w14:textId="77777777" w:rsidR="00D65189" w:rsidRPr="002B7BE3" w:rsidRDefault="00D65189" w:rsidP="00972A4D">
      <w:pPr>
        <w:numPr>
          <w:ilvl w:val="0"/>
          <w:numId w:val="10"/>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Non-Compliance</w:t>
      </w:r>
      <w:r w:rsidRPr="002B7BE3">
        <w:rPr>
          <w:rFonts w:asciiTheme="minorHAnsi" w:eastAsia="Times New Roman" w:hAnsiTheme="minorHAnsi" w:cstheme="minorHAnsi"/>
          <w:color w:val="FF0000"/>
        </w:rPr>
        <w:t xml:space="preserve">: Persistent failure to follow the treatment plan or safety protocols. </w:t>
      </w:r>
    </w:p>
    <w:p w14:paraId="4D140FAE" w14:textId="77777777" w:rsidR="00D65189" w:rsidRPr="002B7BE3" w:rsidRDefault="00D65189" w:rsidP="00972A4D">
      <w:pPr>
        <w:numPr>
          <w:ilvl w:val="0"/>
          <w:numId w:val="10"/>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Other Factors</w:t>
      </w:r>
      <w:r w:rsidRPr="002B7BE3">
        <w:rPr>
          <w:rFonts w:asciiTheme="minorHAnsi" w:eastAsia="Times New Roman" w:hAnsiTheme="minorHAnsi" w:cstheme="minorHAnsi"/>
          <w:color w:val="FF0000"/>
        </w:rPr>
        <w:t>: Any additional circumstances that prevent effective service delivery (e.g., relocation, change in funding, or safety concerns).</w:t>
      </w:r>
    </w:p>
    <w:p w14:paraId="15AA6260" w14:textId="77777777" w:rsidR="00D65189" w:rsidRPr="002B7BE3" w:rsidRDefault="00D65189" w:rsidP="00D65189">
      <w:pPr>
        <w:rPr>
          <w:rFonts w:asciiTheme="minorHAnsi" w:eastAsia="Times New Roman" w:hAnsiTheme="minorHAnsi" w:cstheme="minorHAnsi"/>
          <w:b/>
          <w:bCs/>
          <w:i/>
          <w:iCs/>
          <w:color w:val="FF0000"/>
        </w:rPr>
      </w:pPr>
      <w:r w:rsidRPr="002B7BE3">
        <w:rPr>
          <w:rFonts w:asciiTheme="minorHAnsi" w:eastAsia="Times New Roman" w:hAnsiTheme="minorHAnsi" w:cstheme="minorHAnsi"/>
          <w:b/>
          <w:bCs/>
          <w:i/>
          <w:iCs/>
          <w:color w:val="FF0000"/>
        </w:rPr>
        <w:t>Note: Providers must clearly define the discharge criteria in the Member’s care plan and document all efforts made to support continued engagement prior to termination.</w:t>
      </w:r>
    </w:p>
    <w:p w14:paraId="448CC063" w14:textId="77777777" w:rsidR="00D65189" w:rsidRPr="002B7BE3" w:rsidRDefault="00D65189" w:rsidP="00972A4D">
      <w:pPr>
        <w:pStyle w:val="ListParagraph"/>
        <w:numPr>
          <w:ilvl w:val="0"/>
          <w:numId w:val="1"/>
        </w:numPr>
        <w:spacing w:beforeAutospacing="1" w:afterAutospacing="1" w:line="300" w:lineRule="atLeast"/>
        <w:ind w:left="450"/>
        <w:rPr>
          <w:rFonts w:asciiTheme="minorHAnsi" w:eastAsia="Times New Roman" w:hAnsiTheme="minorHAnsi" w:cstheme="minorHAnsi"/>
          <w:b/>
          <w:bCs/>
          <w:i/>
          <w:iCs/>
          <w:color w:val="FF0000"/>
        </w:rPr>
      </w:pPr>
      <w:r w:rsidRPr="002B7BE3">
        <w:rPr>
          <w:rFonts w:asciiTheme="minorHAnsi" w:eastAsia="Times New Roman" w:hAnsiTheme="minorHAnsi" w:cstheme="minorHAnsi"/>
          <w:b/>
          <w:bCs/>
          <w:color w:val="FF0000"/>
        </w:rPr>
        <w:t xml:space="preserve">Transition of Care – Aging Out of BHT Services (As applicable) </w:t>
      </w:r>
    </w:p>
    <w:p w14:paraId="66BD62B0" w14:textId="6C8A3EBD" w:rsidR="00D65189" w:rsidRPr="002B7BE3" w:rsidRDefault="00D65189" w:rsidP="00D65189">
      <w:p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color w:val="FF0000"/>
        </w:rPr>
        <w:t xml:space="preserve">Members receiving BHT services will transition out of the program upon reaching the age of 21. Authorizations for BHT services </w:t>
      </w:r>
      <w:r w:rsidRPr="002B7BE3">
        <w:rPr>
          <w:rFonts w:asciiTheme="minorHAnsi" w:eastAsia="Times New Roman" w:hAnsiTheme="minorHAnsi" w:cstheme="minorHAnsi"/>
          <w:b/>
          <w:bCs/>
          <w:color w:val="FF0000"/>
        </w:rPr>
        <w:t>will not extend beyond the Member’s 21st birthday</w:t>
      </w:r>
      <w:r w:rsidRPr="002B7BE3">
        <w:rPr>
          <w:rFonts w:asciiTheme="minorHAnsi" w:eastAsia="Times New Roman" w:hAnsiTheme="minorHAnsi" w:cstheme="minorHAnsi"/>
          <w:color w:val="FF0000"/>
        </w:rPr>
        <w:t>.</w:t>
      </w:r>
    </w:p>
    <w:p w14:paraId="0A7FFA25" w14:textId="77777777" w:rsidR="00D65189" w:rsidRPr="002B7BE3" w:rsidRDefault="00D65189" w:rsidP="00D65189">
      <w:p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color w:val="FF0000"/>
        </w:rPr>
        <w:t>To ensure continuity of care:</w:t>
      </w:r>
    </w:p>
    <w:p w14:paraId="6AAC08BF" w14:textId="759402D5" w:rsidR="00D65189" w:rsidRPr="002B7BE3" w:rsidRDefault="00D65189" w:rsidP="00972A4D">
      <w:pPr>
        <w:numPr>
          <w:ilvl w:val="0"/>
          <w:numId w:val="11"/>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color w:val="FF0000"/>
        </w:rPr>
        <w:t xml:space="preserve">For Members within </w:t>
      </w:r>
      <w:r w:rsidRPr="002B7BE3">
        <w:rPr>
          <w:rFonts w:asciiTheme="minorHAnsi" w:eastAsia="Times New Roman" w:hAnsiTheme="minorHAnsi" w:cstheme="minorHAnsi"/>
          <w:b/>
          <w:bCs/>
          <w:color w:val="FF0000"/>
        </w:rPr>
        <w:t>60 days of turning 21</w:t>
      </w:r>
      <w:r w:rsidRPr="002B7BE3">
        <w:rPr>
          <w:rFonts w:asciiTheme="minorHAnsi" w:eastAsia="Times New Roman" w:hAnsiTheme="minorHAnsi" w:cstheme="minorHAnsi"/>
          <w:color w:val="FF0000"/>
        </w:rPr>
        <w:t xml:space="preserve">, the BHT </w:t>
      </w:r>
      <w:r w:rsidR="0032219F">
        <w:rPr>
          <w:rFonts w:asciiTheme="minorHAnsi" w:eastAsia="Times New Roman" w:hAnsiTheme="minorHAnsi" w:cstheme="minorHAnsi"/>
          <w:color w:val="FF0000"/>
        </w:rPr>
        <w:t>p</w:t>
      </w:r>
      <w:r w:rsidRPr="002B7BE3">
        <w:rPr>
          <w:rFonts w:asciiTheme="minorHAnsi" w:eastAsia="Times New Roman" w:hAnsiTheme="minorHAnsi" w:cstheme="minorHAnsi"/>
          <w:color w:val="FF0000"/>
        </w:rPr>
        <w:t xml:space="preserve">rovider must initiate the transition process. </w:t>
      </w:r>
    </w:p>
    <w:p w14:paraId="64D88723" w14:textId="77777777" w:rsidR="00D65189" w:rsidRPr="002B7BE3" w:rsidRDefault="00D65189" w:rsidP="00972A4D">
      <w:pPr>
        <w:numPr>
          <w:ilvl w:val="0"/>
          <w:numId w:val="11"/>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color w:val="FF0000"/>
        </w:rPr>
        <w:t>The provider is responsible for coordinating with alternative funding sources such as:</w:t>
      </w:r>
    </w:p>
    <w:p w14:paraId="61C53E4D" w14:textId="77777777" w:rsidR="00D65189" w:rsidRPr="002B7BE3" w:rsidRDefault="00D65189" w:rsidP="00972A4D">
      <w:pPr>
        <w:numPr>
          <w:ilvl w:val="1"/>
          <w:numId w:val="11"/>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Regional Center</w:t>
      </w:r>
      <w:r w:rsidRPr="002B7BE3">
        <w:rPr>
          <w:rFonts w:asciiTheme="minorHAnsi" w:eastAsia="Times New Roman" w:hAnsiTheme="minorHAnsi" w:cstheme="minorHAnsi"/>
          <w:color w:val="FF0000"/>
        </w:rPr>
        <w:t xml:space="preserve"> </w:t>
      </w:r>
    </w:p>
    <w:p w14:paraId="66F40216" w14:textId="77777777" w:rsidR="00D65189" w:rsidRPr="002B7BE3" w:rsidRDefault="00D65189" w:rsidP="00972A4D">
      <w:pPr>
        <w:numPr>
          <w:ilvl w:val="1"/>
          <w:numId w:val="11"/>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County Behavioral Health Services</w:t>
      </w:r>
      <w:r w:rsidRPr="002B7BE3">
        <w:rPr>
          <w:rFonts w:asciiTheme="minorHAnsi" w:eastAsia="Times New Roman" w:hAnsiTheme="minorHAnsi" w:cstheme="minorHAnsi"/>
          <w:color w:val="FF0000"/>
        </w:rPr>
        <w:t xml:space="preserve"> </w:t>
      </w:r>
    </w:p>
    <w:p w14:paraId="3A00F855" w14:textId="77777777" w:rsidR="00D65189" w:rsidRPr="002B7BE3" w:rsidRDefault="00D65189" w:rsidP="00972A4D">
      <w:pPr>
        <w:numPr>
          <w:ilvl w:val="1"/>
          <w:numId w:val="11"/>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Department of Rehabilitation</w:t>
      </w:r>
      <w:r w:rsidRPr="002B7BE3">
        <w:rPr>
          <w:rFonts w:asciiTheme="minorHAnsi" w:eastAsia="Times New Roman" w:hAnsiTheme="minorHAnsi" w:cstheme="minorHAnsi"/>
          <w:color w:val="FF0000"/>
        </w:rPr>
        <w:t xml:space="preserve"> </w:t>
      </w:r>
    </w:p>
    <w:p w14:paraId="5243B5C3" w14:textId="77777777" w:rsidR="00D65189" w:rsidRPr="002B7BE3" w:rsidRDefault="00D65189" w:rsidP="00972A4D">
      <w:pPr>
        <w:numPr>
          <w:ilvl w:val="1"/>
          <w:numId w:val="11"/>
        </w:numPr>
        <w:spacing w:before="100" w:beforeAutospacing="1" w:after="100"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b/>
          <w:bCs/>
          <w:color w:val="FF0000"/>
        </w:rPr>
        <w:t>Other applicable adult service systems</w:t>
      </w:r>
    </w:p>
    <w:p w14:paraId="0AA0CE5D" w14:textId="77777777" w:rsidR="00D65189" w:rsidRPr="002B7BE3" w:rsidRDefault="00D65189" w:rsidP="00D65189">
      <w:pPr>
        <w:spacing w:beforeAutospacing="1" w:afterAutospacing="1" w:line="300" w:lineRule="atLeast"/>
        <w:rPr>
          <w:rFonts w:asciiTheme="minorHAnsi" w:eastAsia="Times New Roman" w:hAnsiTheme="minorHAnsi" w:cstheme="minorHAnsi"/>
          <w:color w:val="FF0000"/>
        </w:rPr>
      </w:pPr>
      <w:r w:rsidRPr="002B7BE3">
        <w:rPr>
          <w:rFonts w:asciiTheme="minorHAnsi" w:eastAsia="Times New Roman" w:hAnsiTheme="minorHAnsi" w:cstheme="minorHAnsi"/>
          <w:i/>
          <w:iCs/>
          <w:color w:val="FF0000"/>
        </w:rPr>
        <w:t>Note: Transition planning should be documented and communicated with the Member, caregiver, and receiving agency to support a smooth handoff of services.</w:t>
      </w:r>
    </w:p>
    <w:p w14:paraId="6B144636" w14:textId="77777777" w:rsidR="0047524D" w:rsidRPr="002B7BE3" w:rsidRDefault="0047524D" w:rsidP="0047524D">
      <w:pPr>
        <w:pStyle w:val="ListParagraph"/>
        <w:numPr>
          <w:ilvl w:val="0"/>
          <w:numId w:val="1"/>
        </w:numPr>
        <w:spacing w:before="16" w:line="260" w:lineRule="auto"/>
        <w:jc w:val="both"/>
        <w:rPr>
          <w:rFonts w:asciiTheme="minorHAnsi" w:eastAsia="Times New Roman" w:hAnsiTheme="minorHAnsi" w:cstheme="minorHAnsi"/>
          <w:b/>
          <w:bCs/>
          <w:color w:val="auto"/>
        </w:rPr>
      </w:pPr>
      <w:r w:rsidRPr="002B7BE3">
        <w:rPr>
          <w:rFonts w:asciiTheme="minorHAnsi" w:eastAsia="Times New Roman" w:hAnsiTheme="minorHAnsi" w:cstheme="minorHAnsi"/>
          <w:b/>
          <w:bCs/>
          <w:iCs/>
          <w:color w:val="FF0000"/>
        </w:rPr>
        <w:lastRenderedPageBreak/>
        <w:t>Exit Plan (formerly Discharge/Graduation)</w:t>
      </w:r>
    </w:p>
    <w:p w14:paraId="56197510" w14:textId="7D371A33" w:rsidR="0047524D" w:rsidRPr="002B7BE3" w:rsidRDefault="0047524D" w:rsidP="0047524D">
      <w:pPr>
        <w:pStyle w:val="ListParagraph"/>
        <w:spacing w:before="16" w:line="260" w:lineRule="auto"/>
        <w:ind w:left="1080"/>
        <w:jc w:val="both"/>
        <w:rPr>
          <w:rFonts w:asciiTheme="minorHAnsi" w:eastAsia="Times New Roman" w:hAnsiTheme="minorHAnsi" w:cstheme="minorHAnsi"/>
          <w:b/>
          <w:bCs/>
          <w:color w:val="auto"/>
        </w:rPr>
      </w:pPr>
    </w:p>
    <w:p w14:paraId="29ACD841" w14:textId="77777777" w:rsidR="0047524D" w:rsidRPr="002B7BE3" w:rsidRDefault="0047524D" w:rsidP="0047524D">
      <w:pPr>
        <w:pStyle w:val="ListParagrap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 xml:space="preserve">Include the following information: </w:t>
      </w:r>
    </w:p>
    <w:p w14:paraId="59E07DC0" w14:textId="77777777" w:rsidR="00D72A47" w:rsidRPr="002B7BE3" w:rsidRDefault="00D72A47" w:rsidP="0047524D">
      <w:pPr>
        <w:pStyle w:val="ListParagraph"/>
        <w:rPr>
          <w:rFonts w:asciiTheme="minorHAnsi" w:eastAsia="Times New Roman" w:hAnsiTheme="minorHAnsi" w:cstheme="minorHAnsi"/>
          <w:iCs/>
          <w:color w:val="FF0000"/>
        </w:rPr>
      </w:pPr>
    </w:p>
    <w:p w14:paraId="66F10F9A" w14:textId="77777777" w:rsidR="0047524D" w:rsidRPr="002B7BE3" w:rsidRDefault="0047524D" w:rsidP="0047524D">
      <w:pPr>
        <w:pStyle w:val="ListParagraph"/>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Exit Plan Components:</w:t>
      </w:r>
    </w:p>
    <w:p w14:paraId="48F0668E" w14:textId="77777777" w:rsidR="0047524D" w:rsidRPr="002B7BE3" w:rsidRDefault="0047524D" w:rsidP="0047524D">
      <w:pPr>
        <w:pStyle w:val="ListParagraph"/>
        <w:numPr>
          <w:ilvl w:val="0"/>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Anticipated Discharge Date:</w:t>
      </w:r>
    </w:p>
    <w:p w14:paraId="499B26BC"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[Insert projected date based on progress and treatment trajectory]</w:t>
      </w:r>
    </w:p>
    <w:p w14:paraId="6029C945" w14:textId="77777777" w:rsidR="0047524D" w:rsidRPr="002B7BE3" w:rsidRDefault="0047524D" w:rsidP="0047524D">
      <w:pPr>
        <w:pStyle w:val="ListParagraph"/>
        <w:numPr>
          <w:ilvl w:val="0"/>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Graduation Criteria:</w:t>
      </w:r>
    </w:p>
    <w:p w14:paraId="3E1B4724"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A minimum of [insert %] of treatment goals must be met (e.g., 80%)</w:t>
      </w:r>
    </w:p>
    <w:p w14:paraId="3784F935"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Sustained functional improvements across settings (home, school, community)</w:t>
      </w:r>
    </w:p>
    <w:p w14:paraId="03594AE3"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No longer meeting medical necessity under EPSDT, as determined by a licensed clinician</w:t>
      </w:r>
    </w:p>
    <w:p w14:paraId="139A97C5" w14:textId="77777777" w:rsidR="0047524D" w:rsidRPr="002B7BE3" w:rsidRDefault="0047524D" w:rsidP="0047524D">
      <w:pPr>
        <w:pStyle w:val="ListParagraph"/>
        <w:numPr>
          <w:ilvl w:val="0"/>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Additional Criteria (as applicable):</w:t>
      </w:r>
    </w:p>
    <w:p w14:paraId="2CBD27F9" w14:textId="5972AA71" w:rsidR="0047524D" w:rsidRPr="002B7BE3" w:rsidRDefault="00D72A47"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Members</w:t>
      </w:r>
      <w:r w:rsidR="0047524D" w:rsidRPr="002B7BE3">
        <w:rPr>
          <w:rFonts w:asciiTheme="minorHAnsi" w:eastAsia="Times New Roman" w:hAnsiTheme="minorHAnsi" w:cstheme="minorHAnsi"/>
          <w:iCs/>
          <w:color w:val="FF0000"/>
        </w:rPr>
        <w:t xml:space="preserve"> and caregiver demonstrate understanding and ability to implement strategies independently</w:t>
      </w:r>
    </w:p>
    <w:p w14:paraId="6FB35944"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Risk factors (e.g., safety concerns, crisis behaviors) have been addressed or mitigated</w:t>
      </w:r>
    </w:p>
    <w:p w14:paraId="4E746F6D" w14:textId="4B23BC96" w:rsidR="0047524D" w:rsidRPr="002B7BE3" w:rsidRDefault="00D72A47"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Members have</w:t>
      </w:r>
      <w:r w:rsidR="0047524D" w:rsidRPr="002B7BE3">
        <w:rPr>
          <w:rFonts w:asciiTheme="minorHAnsi" w:eastAsia="Times New Roman" w:hAnsiTheme="minorHAnsi" w:cstheme="minorHAnsi"/>
          <w:iCs/>
          <w:color w:val="FF0000"/>
        </w:rPr>
        <w:t xml:space="preserve"> been successfully linked to ongoing </w:t>
      </w:r>
      <w:r w:rsidR="002B7BE3" w:rsidRPr="002B7BE3">
        <w:rPr>
          <w:rFonts w:asciiTheme="minorHAnsi" w:eastAsia="Times New Roman" w:hAnsiTheme="minorHAnsi" w:cstheme="minorHAnsi"/>
          <w:iCs/>
          <w:color w:val="FF0000"/>
        </w:rPr>
        <w:t>support</w:t>
      </w:r>
      <w:r w:rsidR="0047524D" w:rsidRPr="002B7BE3">
        <w:rPr>
          <w:rFonts w:asciiTheme="minorHAnsi" w:eastAsia="Times New Roman" w:hAnsiTheme="minorHAnsi" w:cstheme="minorHAnsi"/>
          <w:iCs/>
          <w:color w:val="FF0000"/>
        </w:rPr>
        <w:t xml:space="preserve"> or community resources</w:t>
      </w:r>
    </w:p>
    <w:p w14:paraId="63E38DD3" w14:textId="77777777" w:rsidR="0047524D" w:rsidRPr="002B7BE3" w:rsidRDefault="0047524D" w:rsidP="0047524D">
      <w:pPr>
        <w:pStyle w:val="ListParagraph"/>
        <w:numPr>
          <w:ilvl w:val="0"/>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Transition Planning:</w:t>
      </w:r>
    </w:p>
    <w:p w14:paraId="2BC4C0B4"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Referrals to appropriate services (e.g., school-based supports, Regional Center, outpatient therapy)</w:t>
      </w:r>
    </w:p>
    <w:p w14:paraId="36218631"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Coordination with medical, educational, and community providers</w:t>
      </w:r>
    </w:p>
    <w:p w14:paraId="3F25E69C"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Development of a follow-up plan to monitor post-discharge stability</w:t>
      </w:r>
    </w:p>
    <w:p w14:paraId="2C0CBC39" w14:textId="77777777" w:rsidR="0047524D" w:rsidRPr="002B7BE3" w:rsidRDefault="0047524D" w:rsidP="0047524D">
      <w:pPr>
        <w:pStyle w:val="ListParagraph"/>
        <w:numPr>
          <w:ilvl w:val="0"/>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Caregiver and School Involvement:</w:t>
      </w:r>
    </w:p>
    <w:p w14:paraId="7F9DB078"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Final team meeting to review progress and finalize exit plan</w:t>
      </w:r>
    </w:p>
    <w:p w14:paraId="5F87DCA9"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Provision of written strategies and resources for continued support</w:t>
      </w:r>
    </w:p>
    <w:p w14:paraId="7A291CFA" w14:textId="77777777" w:rsidR="0047524D" w:rsidRPr="002B7BE3" w:rsidRDefault="0047524D" w:rsidP="0047524D">
      <w:pPr>
        <w:pStyle w:val="ListParagraph"/>
        <w:numPr>
          <w:ilvl w:val="0"/>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Documentation:</w:t>
      </w:r>
    </w:p>
    <w:p w14:paraId="16499E01" w14:textId="77777777" w:rsidR="0047524D" w:rsidRPr="002B7BE3" w:rsidRDefault="0047524D" w:rsidP="0047524D">
      <w:pPr>
        <w:pStyle w:val="ListParagraph"/>
        <w:numPr>
          <w:ilvl w:val="1"/>
          <w:numId w:val="9"/>
        </w:numPr>
        <w:rPr>
          <w:rFonts w:asciiTheme="minorHAnsi" w:eastAsia="Times New Roman" w:hAnsiTheme="minorHAnsi" w:cstheme="minorHAnsi"/>
          <w:iCs/>
          <w:color w:val="FF0000"/>
        </w:rPr>
      </w:pPr>
      <w:r w:rsidRPr="002B7BE3">
        <w:rPr>
          <w:rFonts w:asciiTheme="minorHAnsi" w:eastAsia="Times New Roman" w:hAnsiTheme="minorHAnsi" w:cstheme="minorHAnsi"/>
          <w:iCs/>
          <w:color w:val="FF0000"/>
        </w:rPr>
        <w:t>Exit Plan shared with all relevant parties (with consent)</w:t>
      </w:r>
    </w:p>
    <w:p w14:paraId="5F009E92" w14:textId="77777777" w:rsidR="0060143D" w:rsidRPr="002B7BE3" w:rsidRDefault="0060143D" w:rsidP="0060143D">
      <w:pPr>
        <w:pStyle w:val="ListParagraph"/>
        <w:rPr>
          <w:rFonts w:asciiTheme="minorHAnsi" w:eastAsia="Times New Roman" w:hAnsiTheme="minorHAnsi" w:cstheme="minorHAnsi"/>
          <w:b/>
          <w:bCs/>
          <w:i/>
        </w:rPr>
      </w:pPr>
    </w:p>
    <w:p w14:paraId="379A1A1C" w14:textId="77777777" w:rsidR="0047524D" w:rsidRDefault="0047524D" w:rsidP="0060143D">
      <w:pPr>
        <w:pStyle w:val="ListParagraph"/>
        <w:rPr>
          <w:rFonts w:asciiTheme="minorHAnsi" w:eastAsia="Times New Roman" w:hAnsiTheme="minorHAnsi" w:cstheme="minorHAnsi"/>
          <w:b/>
          <w:bCs/>
          <w:i/>
        </w:rPr>
      </w:pPr>
    </w:p>
    <w:p w14:paraId="4BCEC16C" w14:textId="77777777" w:rsidR="00A17A89" w:rsidRDefault="00A17A89" w:rsidP="0060143D">
      <w:pPr>
        <w:pStyle w:val="ListParagraph"/>
        <w:rPr>
          <w:rFonts w:asciiTheme="minorHAnsi" w:eastAsia="Times New Roman" w:hAnsiTheme="minorHAnsi" w:cstheme="minorHAnsi"/>
          <w:b/>
          <w:bCs/>
          <w:i/>
        </w:rPr>
      </w:pPr>
    </w:p>
    <w:p w14:paraId="6D14F4F3" w14:textId="77777777" w:rsidR="00A17A89" w:rsidRDefault="00A17A89" w:rsidP="0060143D">
      <w:pPr>
        <w:pStyle w:val="ListParagraph"/>
        <w:rPr>
          <w:rFonts w:asciiTheme="minorHAnsi" w:eastAsia="Times New Roman" w:hAnsiTheme="minorHAnsi" w:cstheme="minorHAnsi"/>
          <w:b/>
          <w:bCs/>
          <w:i/>
        </w:rPr>
      </w:pPr>
    </w:p>
    <w:p w14:paraId="7B4997B8" w14:textId="77777777" w:rsidR="00A17A89" w:rsidRDefault="00A17A89" w:rsidP="0060143D">
      <w:pPr>
        <w:pStyle w:val="ListParagraph"/>
        <w:rPr>
          <w:rFonts w:asciiTheme="minorHAnsi" w:eastAsia="Times New Roman" w:hAnsiTheme="minorHAnsi" w:cstheme="minorHAnsi"/>
          <w:b/>
          <w:bCs/>
          <w:i/>
        </w:rPr>
      </w:pPr>
    </w:p>
    <w:p w14:paraId="4A47E3DD" w14:textId="77777777" w:rsidR="00A17A89" w:rsidRDefault="00A17A89" w:rsidP="0060143D">
      <w:pPr>
        <w:pStyle w:val="ListParagraph"/>
        <w:rPr>
          <w:rFonts w:asciiTheme="minorHAnsi" w:eastAsia="Times New Roman" w:hAnsiTheme="minorHAnsi" w:cstheme="minorHAnsi"/>
          <w:b/>
          <w:bCs/>
          <w:i/>
        </w:rPr>
      </w:pPr>
    </w:p>
    <w:p w14:paraId="12D5EB2F" w14:textId="77777777" w:rsidR="00A17A89" w:rsidRDefault="00A17A89" w:rsidP="0060143D">
      <w:pPr>
        <w:pStyle w:val="ListParagraph"/>
        <w:rPr>
          <w:rFonts w:asciiTheme="minorHAnsi" w:eastAsia="Times New Roman" w:hAnsiTheme="minorHAnsi" w:cstheme="minorHAnsi"/>
          <w:b/>
          <w:bCs/>
          <w:i/>
        </w:rPr>
      </w:pPr>
    </w:p>
    <w:p w14:paraId="6DDF516B" w14:textId="77777777" w:rsidR="00A17A89" w:rsidRDefault="00A17A89" w:rsidP="0060143D">
      <w:pPr>
        <w:pStyle w:val="ListParagraph"/>
        <w:rPr>
          <w:rFonts w:asciiTheme="minorHAnsi" w:eastAsia="Times New Roman" w:hAnsiTheme="minorHAnsi" w:cstheme="minorHAnsi"/>
          <w:b/>
          <w:bCs/>
          <w:i/>
        </w:rPr>
      </w:pPr>
    </w:p>
    <w:p w14:paraId="51FC57ED" w14:textId="77777777" w:rsidR="00A17A89" w:rsidRDefault="00A17A89" w:rsidP="0060143D">
      <w:pPr>
        <w:pStyle w:val="ListParagraph"/>
        <w:rPr>
          <w:rFonts w:asciiTheme="minorHAnsi" w:eastAsia="Times New Roman" w:hAnsiTheme="minorHAnsi" w:cstheme="minorHAnsi"/>
          <w:b/>
          <w:bCs/>
          <w:i/>
        </w:rPr>
      </w:pPr>
    </w:p>
    <w:p w14:paraId="3D38AD57" w14:textId="77777777" w:rsidR="00A17A89" w:rsidRDefault="00A17A89" w:rsidP="0060143D">
      <w:pPr>
        <w:pStyle w:val="ListParagraph"/>
        <w:rPr>
          <w:rFonts w:asciiTheme="minorHAnsi" w:eastAsia="Times New Roman" w:hAnsiTheme="minorHAnsi" w:cstheme="minorHAnsi"/>
          <w:b/>
          <w:bCs/>
          <w:i/>
        </w:rPr>
      </w:pPr>
    </w:p>
    <w:p w14:paraId="79488817" w14:textId="77777777" w:rsidR="00A17A89" w:rsidRPr="002B7BE3" w:rsidRDefault="00A17A89" w:rsidP="0060143D">
      <w:pPr>
        <w:pStyle w:val="ListParagraph"/>
        <w:rPr>
          <w:rFonts w:asciiTheme="minorHAnsi" w:eastAsia="Times New Roman" w:hAnsiTheme="minorHAnsi" w:cstheme="minorHAnsi"/>
          <w:b/>
          <w:bCs/>
          <w:i/>
        </w:rPr>
      </w:pPr>
    </w:p>
    <w:p w14:paraId="2BB161EE" w14:textId="02DB0875" w:rsidR="00343235" w:rsidRPr="002B7BE3" w:rsidRDefault="0060143D" w:rsidP="00311999">
      <w:pPr>
        <w:pStyle w:val="pf0"/>
        <w:numPr>
          <w:ilvl w:val="0"/>
          <w:numId w:val="1"/>
        </w:numPr>
        <w:rPr>
          <w:rFonts w:asciiTheme="minorHAnsi" w:hAnsiTheme="minorHAnsi" w:cstheme="minorHAnsi"/>
          <w:color w:val="FF0000"/>
          <w:sz w:val="22"/>
          <w:szCs w:val="22"/>
        </w:rPr>
      </w:pPr>
      <w:r w:rsidRPr="002B7BE3">
        <w:rPr>
          <w:rFonts w:asciiTheme="minorHAnsi" w:hAnsiTheme="minorHAnsi" w:cstheme="minorHAnsi"/>
          <w:b/>
          <w:bCs/>
          <w:i/>
          <w:sz w:val="22"/>
          <w:szCs w:val="22"/>
        </w:rPr>
        <w:t xml:space="preserve">Recommendations: </w:t>
      </w:r>
      <w:r w:rsidRPr="002B7BE3">
        <w:rPr>
          <w:rFonts w:asciiTheme="minorHAnsi" w:hAnsiTheme="minorHAnsi" w:cstheme="minorHAnsi"/>
          <w:bCs/>
          <w:i/>
          <w:sz w:val="22"/>
          <w:szCs w:val="22"/>
        </w:rPr>
        <w:t xml:space="preserve">Within this section provide a summary of the clinical recommendations for the Member. This should include the rational for </w:t>
      </w:r>
      <w:r w:rsidRPr="002B7BE3">
        <w:rPr>
          <w:rFonts w:asciiTheme="minorHAnsi" w:hAnsiTheme="minorHAnsi" w:cstheme="minorHAnsi"/>
          <w:b/>
          <w:bCs/>
          <w:i/>
          <w:sz w:val="22"/>
          <w:szCs w:val="22"/>
          <w:u w:val="single"/>
        </w:rPr>
        <w:t>MEDICALLY NECESSARY</w:t>
      </w:r>
      <w:r w:rsidRPr="002B7BE3">
        <w:rPr>
          <w:rFonts w:asciiTheme="minorHAnsi" w:hAnsiTheme="minorHAnsi" w:cstheme="minorHAnsi"/>
          <w:bCs/>
          <w:i/>
          <w:sz w:val="22"/>
          <w:szCs w:val="22"/>
        </w:rPr>
        <w:t xml:space="preserve"> </w:t>
      </w:r>
      <w:r w:rsidR="00716350">
        <w:rPr>
          <w:rFonts w:asciiTheme="minorHAnsi" w:hAnsiTheme="minorHAnsi" w:cstheme="minorHAnsi"/>
          <w:bCs/>
          <w:i/>
          <w:sz w:val="22"/>
          <w:szCs w:val="22"/>
        </w:rPr>
        <w:t>BHT</w:t>
      </w:r>
      <w:r w:rsidRPr="002B7BE3">
        <w:rPr>
          <w:rFonts w:asciiTheme="minorHAnsi" w:hAnsiTheme="minorHAnsi" w:cstheme="minorHAnsi"/>
          <w:bCs/>
          <w:i/>
          <w:sz w:val="22"/>
          <w:szCs w:val="22"/>
        </w:rPr>
        <w:t>.</w:t>
      </w:r>
      <w:r w:rsidRPr="002B7BE3">
        <w:rPr>
          <w:rFonts w:asciiTheme="minorHAnsi" w:hAnsiTheme="minorHAnsi" w:cstheme="minorHAnsi"/>
          <w:bCs/>
          <w:i/>
          <w:color w:val="FF0000"/>
          <w:sz w:val="22"/>
          <w:szCs w:val="22"/>
        </w:rPr>
        <w:t xml:space="preserve"> </w:t>
      </w:r>
      <w:bookmarkStart w:id="6" w:name="_Hlk179552810"/>
      <w:r w:rsidR="008B74DE" w:rsidRPr="002B7BE3">
        <w:rPr>
          <w:rFonts w:asciiTheme="minorHAnsi" w:hAnsiTheme="minorHAnsi" w:cstheme="minorHAnsi"/>
          <w:bCs/>
          <w:i/>
          <w:color w:val="FF0000"/>
          <w:sz w:val="22"/>
          <w:szCs w:val="22"/>
        </w:rPr>
        <w:t>Include specific</w:t>
      </w:r>
      <w:r w:rsidR="00D312B2" w:rsidRPr="002B7BE3">
        <w:rPr>
          <w:rFonts w:asciiTheme="minorHAnsi" w:hAnsiTheme="minorHAnsi" w:cstheme="minorHAnsi"/>
          <w:bCs/>
          <w:i/>
          <w:color w:val="FF0000"/>
          <w:sz w:val="22"/>
          <w:szCs w:val="22"/>
        </w:rPr>
        <w:t xml:space="preserve"> rationale,</w:t>
      </w:r>
      <w:r w:rsidR="008B74DE" w:rsidRPr="002B7BE3">
        <w:rPr>
          <w:rFonts w:asciiTheme="minorHAnsi" w:hAnsiTheme="minorHAnsi" w:cstheme="minorHAnsi"/>
          <w:bCs/>
          <w:i/>
          <w:color w:val="FF0000"/>
          <w:sz w:val="22"/>
          <w:szCs w:val="22"/>
        </w:rPr>
        <w:t xml:space="preserve"> data</w:t>
      </w:r>
      <w:r w:rsidR="00D312B2" w:rsidRPr="002B7BE3">
        <w:rPr>
          <w:rFonts w:asciiTheme="minorHAnsi" w:hAnsiTheme="minorHAnsi" w:cstheme="minorHAnsi"/>
          <w:bCs/>
          <w:i/>
          <w:color w:val="FF0000"/>
          <w:sz w:val="22"/>
          <w:szCs w:val="22"/>
        </w:rPr>
        <w:t xml:space="preserve"> and/</w:t>
      </w:r>
      <w:r w:rsidR="008B74DE" w:rsidRPr="002B7BE3">
        <w:rPr>
          <w:rFonts w:asciiTheme="minorHAnsi" w:hAnsiTheme="minorHAnsi" w:cstheme="minorHAnsi"/>
          <w:bCs/>
          <w:i/>
          <w:color w:val="FF0000"/>
          <w:sz w:val="22"/>
          <w:szCs w:val="22"/>
        </w:rPr>
        <w:t xml:space="preserve"> or behavior concerns regarding the need </w:t>
      </w:r>
      <w:r w:rsidR="00D72A47" w:rsidRPr="002B7BE3">
        <w:rPr>
          <w:rFonts w:asciiTheme="minorHAnsi" w:hAnsiTheme="minorHAnsi" w:cstheme="minorHAnsi"/>
          <w:bCs/>
          <w:i/>
          <w:color w:val="FF0000"/>
          <w:sz w:val="22"/>
          <w:szCs w:val="22"/>
        </w:rPr>
        <w:t>for</w:t>
      </w:r>
      <w:r w:rsidR="008B74DE" w:rsidRPr="002B7BE3">
        <w:rPr>
          <w:rFonts w:asciiTheme="minorHAnsi" w:hAnsiTheme="minorHAnsi" w:cstheme="minorHAnsi"/>
          <w:bCs/>
          <w:i/>
          <w:color w:val="FF0000"/>
          <w:sz w:val="22"/>
          <w:szCs w:val="22"/>
        </w:rPr>
        <w:t xml:space="preserve"> intensive hours. </w:t>
      </w:r>
      <w:bookmarkEnd w:id="6"/>
      <w:r w:rsidR="00D312B2" w:rsidRPr="002B7BE3">
        <w:rPr>
          <w:rFonts w:asciiTheme="minorHAnsi" w:hAnsiTheme="minorHAnsi" w:cstheme="minorHAnsi"/>
          <w:bCs/>
          <w:i/>
          <w:color w:val="FF0000"/>
          <w:sz w:val="22"/>
          <w:szCs w:val="22"/>
        </w:rPr>
        <w:t>Include specific rationale, data and/ or behavior concerns regarding the need for an increase/decrease of hours from the previous reporting period.</w:t>
      </w:r>
      <w:r w:rsidR="00343235" w:rsidRPr="002B7BE3">
        <w:rPr>
          <w:rFonts w:asciiTheme="minorHAnsi" w:hAnsiTheme="minorHAnsi" w:cstheme="minorHAnsi"/>
          <w:sz w:val="22"/>
          <w:szCs w:val="22"/>
        </w:rPr>
        <w:t xml:space="preserve"> </w:t>
      </w:r>
      <w:r w:rsidR="00343235" w:rsidRPr="002B7BE3">
        <w:rPr>
          <w:rStyle w:val="cf01"/>
          <w:rFonts w:asciiTheme="minorHAnsi" w:hAnsiTheme="minorHAnsi" w:cstheme="minorHAnsi"/>
          <w:i/>
          <w:iCs/>
          <w:color w:val="FF0000"/>
          <w:sz w:val="22"/>
          <w:szCs w:val="22"/>
        </w:rPr>
        <w:t xml:space="preserve">Include in the recommendation paragraph the level of service being recommended for the Member. The hours being requested should match the units being requested on the table for a 6-month authorization period. </w:t>
      </w:r>
    </w:p>
    <w:p w14:paraId="3778FAFA" w14:textId="4F06BFBA" w:rsidR="00D312B2" w:rsidRPr="002B7BE3" w:rsidRDefault="00D312B2" w:rsidP="00311999">
      <w:pPr>
        <w:pStyle w:val="ListParagraph"/>
        <w:ind w:left="360"/>
        <w:jc w:val="both"/>
        <w:rPr>
          <w:rFonts w:asciiTheme="minorHAnsi" w:eastAsia="Times New Roman" w:hAnsiTheme="minorHAnsi" w:cstheme="minorHAnsi"/>
          <w:b/>
          <w:bCs/>
          <w:i/>
          <w:color w:val="FF0000"/>
        </w:rPr>
      </w:pPr>
    </w:p>
    <w:p w14:paraId="5F9032C7" w14:textId="77777777" w:rsidR="00D312B2" w:rsidRPr="002B7BE3" w:rsidRDefault="00D312B2" w:rsidP="00D312B2">
      <w:pPr>
        <w:pStyle w:val="ListParagraph"/>
        <w:ind w:left="360"/>
        <w:jc w:val="both"/>
        <w:rPr>
          <w:rFonts w:asciiTheme="minorHAnsi" w:eastAsia="Times New Roman" w:hAnsiTheme="minorHAnsi" w:cstheme="minorHAnsi"/>
          <w:b/>
          <w:bCs/>
          <w:i/>
        </w:rPr>
      </w:pPr>
    </w:p>
    <w:p w14:paraId="35D02753" w14:textId="401B2B7B" w:rsidR="0060143D" w:rsidRPr="002B7BE3" w:rsidRDefault="0060143D" w:rsidP="001404AE">
      <w:pPr>
        <w:pStyle w:val="ListParagraph"/>
        <w:ind w:left="360"/>
        <w:jc w:val="both"/>
        <w:rPr>
          <w:rFonts w:asciiTheme="minorHAnsi" w:hAnsiTheme="minorHAnsi" w:cstheme="minorHAnsi"/>
          <w:b/>
          <w:i/>
          <w:color w:val="FF0000"/>
          <w:u w:val="single"/>
        </w:rPr>
      </w:pPr>
      <w:r w:rsidRPr="002B7BE3">
        <w:rPr>
          <w:rFonts w:asciiTheme="minorHAnsi" w:hAnsiTheme="minorHAnsi" w:cstheme="minorHAnsi"/>
          <w:i/>
          <w:color w:val="auto"/>
        </w:rPr>
        <w:t xml:space="preserve">The rate of supervision provided by the QAS Professional and/or QAS Provider to the QAS Paraprofessionals will be based on a ratio of </w:t>
      </w:r>
      <w:r w:rsidR="00343235" w:rsidRPr="002B7BE3">
        <w:rPr>
          <w:rFonts w:asciiTheme="minorHAnsi" w:hAnsiTheme="minorHAnsi" w:cstheme="minorHAnsi"/>
          <w:i/>
          <w:color w:val="auto"/>
        </w:rPr>
        <w:t xml:space="preserve">1 </w:t>
      </w:r>
      <w:r w:rsidRPr="002B7BE3">
        <w:rPr>
          <w:rFonts w:asciiTheme="minorHAnsi" w:hAnsiTheme="minorHAnsi" w:cstheme="minorHAnsi"/>
          <w:i/>
          <w:color w:val="auto"/>
        </w:rPr>
        <w:t xml:space="preserve">hour of supervision service per every </w:t>
      </w:r>
      <w:r w:rsidR="00343235" w:rsidRPr="002B7BE3">
        <w:rPr>
          <w:rFonts w:asciiTheme="minorHAnsi" w:hAnsiTheme="minorHAnsi" w:cstheme="minorHAnsi"/>
          <w:i/>
          <w:color w:val="auto"/>
        </w:rPr>
        <w:t xml:space="preserve">5 </w:t>
      </w:r>
      <w:r w:rsidRPr="002B7BE3">
        <w:rPr>
          <w:rFonts w:asciiTheme="minorHAnsi" w:hAnsiTheme="minorHAnsi" w:cstheme="minorHAnsi"/>
          <w:i/>
          <w:color w:val="auto"/>
        </w:rPr>
        <w:t>hours of direct service authorized, unless the case calls for increased supervision as agreed by QAS Provider and IEHP Health Plan</w:t>
      </w:r>
      <w:r w:rsidRPr="002B7BE3">
        <w:rPr>
          <w:rFonts w:asciiTheme="minorHAnsi" w:hAnsiTheme="minorHAnsi" w:cstheme="minorHAnsi"/>
          <w:i/>
          <w:color w:val="FF0000"/>
        </w:rPr>
        <w:t>.</w:t>
      </w:r>
      <w:r w:rsidR="00D312B2" w:rsidRPr="002B7BE3">
        <w:rPr>
          <w:rFonts w:asciiTheme="minorHAnsi" w:hAnsiTheme="minorHAnsi" w:cstheme="minorHAnsi"/>
          <w:b/>
          <w:i/>
          <w:color w:val="FF0000"/>
          <w:u w:val="single"/>
        </w:rPr>
        <w:t xml:space="preserve"> </w:t>
      </w:r>
      <w:r w:rsidR="00AA0720" w:rsidRPr="002B7BE3">
        <w:rPr>
          <w:rFonts w:asciiTheme="minorHAnsi" w:hAnsiTheme="minorHAnsi" w:cstheme="minorHAnsi"/>
          <w:b/>
          <w:i/>
          <w:color w:val="FF0000"/>
        </w:rPr>
        <w:t>Include specific rationale, data</w:t>
      </w:r>
      <w:r w:rsidR="001C4215" w:rsidRPr="002B7BE3">
        <w:rPr>
          <w:rFonts w:asciiTheme="minorHAnsi" w:hAnsiTheme="minorHAnsi" w:cstheme="minorHAnsi"/>
          <w:b/>
          <w:i/>
          <w:color w:val="FF0000"/>
        </w:rPr>
        <w:t>, goals</w:t>
      </w:r>
      <w:r w:rsidR="00AA0720" w:rsidRPr="002B7BE3">
        <w:rPr>
          <w:rFonts w:asciiTheme="minorHAnsi" w:hAnsiTheme="minorHAnsi" w:cstheme="minorHAnsi"/>
          <w:b/>
          <w:i/>
          <w:color w:val="FF0000"/>
        </w:rPr>
        <w:t xml:space="preserve"> and/ or behavior concerns regarding the need </w:t>
      </w:r>
      <w:r w:rsidR="00D72A47" w:rsidRPr="002B7BE3">
        <w:rPr>
          <w:rFonts w:asciiTheme="minorHAnsi" w:hAnsiTheme="minorHAnsi" w:cstheme="minorHAnsi"/>
          <w:b/>
          <w:i/>
          <w:color w:val="FF0000"/>
        </w:rPr>
        <w:t>for</w:t>
      </w:r>
      <w:r w:rsidR="00AA0720" w:rsidRPr="002B7BE3">
        <w:rPr>
          <w:rFonts w:asciiTheme="minorHAnsi" w:hAnsiTheme="minorHAnsi" w:cstheme="minorHAnsi"/>
          <w:b/>
          <w:i/>
          <w:color w:val="FF0000"/>
        </w:rPr>
        <w:t xml:space="preserve"> supervision hours</w:t>
      </w:r>
      <w:r w:rsidR="00954777" w:rsidRPr="002B7BE3">
        <w:rPr>
          <w:rFonts w:asciiTheme="minorHAnsi" w:hAnsiTheme="minorHAnsi" w:cstheme="minorHAnsi"/>
          <w:b/>
          <w:i/>
          <w:color w:val="FF0000"/>
        </w:rPr>
        <w:t xml:space="preserve"> for review and approval</w:t>
      </w:r>
      <w:r w:rsidR="00AA0720" w:rsidRPr="002B7BE3">
        <w:rPr>
          <w:rFonts w:asciiTheme="minorHAnsi" w:hAnsiTheme="minorHAnsi" w:cstheme="minorHAnsi"/>
          <w:b/>
          <w:i/>
          <w:color w:val="FF0000"/>
        </w:rPr>
        <w:t>.</w:t>
      </w:r>
      <w:r w:rsidR="00AA0720" w:rsidRPr="002B7BE3">
        <w:rPr>
          <w:rFonts w:asciiTheme="minorHAnsi" w:hAnsiTheme="minorHAnsi" w:cstheme="minorHAnsi"/>
          <w:b/>
          <w:i/>
          <w:color w:val="FF0000"/>
          <w:u w:val="single"/>
        </w:rPr>
        <w:t xml:space="preserve"> </w:t>
      </w:r>
      <w:r w:rsidR="00D312B2" w:rsidRPr="002B7BE3">
        <w:rPr>
          <w:rFonts w:asciiTheme="minorHAnsi" w:hAnsiTheme="minorHAnsi" w:cstheme="minorHAnsi"/>
          <w:b/>
          <w:i/>
          <w:color w:val="FF0000"/>
        </w:rPr>
        <w:t>Include how supervision will be utilized throughout the reporting period</w:t>
      </w:r>
      <w:r w:rsidR="002C78B5">
        <w:rPr>
          <w:rFonts w:asciiTheme="minorHAnsi" w:hAnsiTheme="minorHAnsi" w:cstheme="minorHAnsi"/>
          <w:b/>
          <w:i/>
          <w:color w:val="FF0000"/>
        </w:rPr>
        <w:t xml:space="preserve"> </w:t>
      </w:r>
      <w:r w:rsidR="002C78B5" w:rsidRPr="002C78B5">
        <w:rPr>
          <w:rFonts w:asciiTheme="minorHAnsi" w:hAnsiTheme="minorHAnsi" w:cstheme="minorHAnsi"/>
          <w:bCs/>
          <w:i/>
          <w:color w:val="FF0000"/>
        </w:rPr>
        <w:t>(e.g.</w:t>
      </w:r>
      <w:r w:rsidR="002C78B5">
        <w:rPr>
          <w:rFonts w:asciiTheme="minorHAnsi" w:hAnsiTheme="minorHAnsi" w:cstheme="minorHAnsi"/>
          <w:bCs/>
          <w:i/>
          <w:color w:val="FF0000"/>
        </w:rPr>
        <w:t>,</w:t>
      </w:r>
      <w:r w:rsidR="00D312B2" w:rsidRPr="002B7BE3">
        <w:rPr>
          <w:rFonts w:asciiTheme="minorHAnsi" w:hAnsiTheme="minorHAnsi" w:cstheme="minorHAnsi"/>
          <w:i/>
          <w:color w:val="FF0000"/>
        </w:rPr>
        <w:t xml:space="preserve"> </w:t>
      </w:r>
      <w:r w:rsidR="002C78B5">
        <w:rPr>
          <w:rFonts w:asciiTheme="minorHAnsi" w:hAnsiTheme="minorHAnsi" w:cstheme="minorHAnsi"/>
          <w:i/>
          <w:color w:val="FF0000"/>
        </w:rPr>
        <w:t>s</w:t>
      </w:r>
      <w:r w:rsidR="00D312B2" w:rsidRPr="002B7BE3">
        <w:rPr>
          <w:rFonts w:asciiTheme="minorHAnsi" w:hAnsiTheme="minorHAnsi" w:cstheme="minorHAnsi"/>
          <w:i/>
          <w:color w:val="FF0000"/>
        </w:rPr>
        <w:t>upervision</w:t>
      </w:r>
      <w:r w:rsidR="00954777" w:rsidRPr="002B7BE3">
        <w:rPr>
          <w:rFonts w:asciiTheme="minorHAnsi" w:hAnsiTheme="minorHAnsi" w:cstheme="minorHAnsi"/>
          <w:i/>
          <w:color w:val="FF0000"/>
        </w:rPr>
        <w:t xml:space="preserve"> hours requested are three hours per week. Hours</w:t>
      </w:r>
      <w:r w:rsidR="00AA0720" w:rsidRPr="002B7BE3">
        <w:rPr>
          <w:rFonts w:asciiTheme="minorHAnsi" w:hAnsiTheme="minorHAnsi" w:cstheme="minorHAnsi"/>
          <w:bCs/>
          <w:i/>
          <w:color w:val="FF0000"/>
        </w:rPr>
        <w:t xml:space="preserve"> will be conducted once a week for </w:t>
      </w:r>
      <w:r w:rsidR="00954777" w:rsidRPr="002B7BE3">
        <w:rPr>
          <w:rFonts w:asciiTheme="minorHAnsi" w:hAnsiTheme="minorHAnsi" w:cstheme="minorHAnsi"/>
          <w:bCs/>
          <w:i/>
          <w:color w:val="FF0000"/>
        </w:rPr>
        <w:t xml:space="preserve">one hour </w:t>
      </w:r>
      <w:r w:rsidR="00AA0720" w:rsidRPr="002B7BE3">
        <w:rPr>
          <w:rFonts w:asciiTheme="minorHAnsi" w:hAnsiTheme="minorHAnsi" w:cstheme="minorHAnsi"/>
          <w:bCs/>
          <w:i/>
          <w:color w:val="FF0000"/>
        </w:rPr>
        <w:t xml:space="preserve">with the </w:t>
      </w:r>
      <w:r w:rsidR="00D72A47" w:rsidRPr="002B7BE3">
        <w:rPr>
          <w:rFonts w:asciiTheme="minorHAnsi" w:hAnsiTheme="minorHAnsi" w:cstheme="minorHAnsi"/>
          <w:bCs/>
          <w:i/>
          <w:color w:val="FF0000"/>
        </w:rPr>
        <w:t>parents</w:t>
      </w:r>
      <w:r w:rsidR="00AA0720" w:rsidRPr="002B7BE3">
        <w:rPr>
          <w:rFonts w:asciiTheme="minorHAnsi" w:hAnsiTheme="minorHAnsi" w:cstheme="minorHAnsi"/>
          <w:bCs/>
          <w:i/>
          <w:color w:val="FF0000"/>
        </w:rPr>
        <w:t xml:space="preserve"> to provide parent training, and </w:t>
      </w:r>
      <w:r w:rsidR="00954777" w:rsidRPr="002B7BE3">
        <w:rPr>
          <w:rFonts w:asciiTheme="minorHAnsi" w:hAnsiTheme="minorHAnsi" w:cstheme="minorHAnsi"/>
          <w:bCs/>
          <w:i/>
          <w:color w:val="FF0000"/>
        </w:rPr>
        <w:t>two</w:t>
      </w:r>
      <w:r w:rsidR="00AA0720" w:rsidRPr="002B7BE3">
        <w:rPr>
          <w:rFonts w:asciiTheme="minorHAnsi" w:hAnsiTheme="minorHAnsi" w:cstheme="minorHAnsi"/>
          <w:bCs/>
          <w:i/>
          <w:color w:val="FF0000"/>
        </w:rPr>
        <w:t xml:space="preserve"> hour</w:t>
      </w:r>
      <w:r w:rsidR="00954777" w:rsidRPr="002B7BE3">
        <w:rPr>
          <w:rFonts w:asciiTheme="minorHAnsi" w:hAnsiTheme="minorHAnsi" w:cstheme="minorHAnsi"/>
          <w:bCs/>
          <w:i/>
          <w:color w:val="FF0000"/>
        </w:rPr>
        <w:t>s</w:t>
      </w:r>
      <w:r w:rsidR="00AA0720" w:rsidRPr="002B7BE3">
        <w:rPr>
          <w:rFonts w:asciiTheme="minorHAnsi" w:hAnsiTheme="minorHAnsi" w:cstheme="minorHAnsi"/>
          <w:bCs/>
          <w:i/>
          <w:color w:val="FF0000"/>
        </w:rPr>
        <w:t xml:space="preserve"> a week for</w:t>
      </w:r>
      <w:r w:rsidR="00954777" w:rsidRPr="002B7BE3">
        <w:rPr>
          <w:rFonts w:asciiTheme="minorHAnsi" w:hAnsiTheme="minorHAnsi" w:cstheme="minorHAnsi"/>
          <w:bCs/>
          <w:i/>
          <w:color w:val="FF0000"/>
        </w:rPr>
        <w:t xml:space="preserve"> direct observation and oversight of the Member’s treatment</w:t>
      </w:r>
      <w:r w:rsidR="002C78B5">
        <w:rPr>
          <w:rFonts w:asciiTheme="minorHAnsi" w:hAnsiTheme="minorHAnsi" w:cstheme="minorHAnsi"/>
          <w:bCs/>
          <w:i/>
          <w:color w:val="FF0000"/>
        </w:rPr>
        <w:t>)</w:t>
      </w:r>
      <w:r w:rsidR="00A2774C">
        <w:rPr>
          <w:rFonts w:asciiTheme="minorHAnsi" w:hAnsiTheme="minorHAnsi" w:cstheme="minorHAnsi"/>
          <w:bCs/>
          <w:i/>
          <w:color w:val="FF0000"/>
        </w:rPr>
        <w:t>.</w:t>
      </w:r>
      <w:r w:rsidRPr="002B7BE3">
        <w:rPr>
          <w:rFonts w:asciiTheme="minorHAnsi" w:hAnsiTheme="minorHAnsi" w:cstheme="minorHAnsi"/>
          <w:bCs/>
          <w:i/>
          <w:color w:val="FF0000"/>
        </w:rPr>
        <w:t xml:space="preserve"> </w:t>
      </w:r>
      <w:bookmarkStart w:id="7" w:name="_Hlk179553602"/>
      <w:r w:rsidRPr="002B7BE3">
        <w:rPr>
          <w:rFonts w:asciiTheme="minorHAnsi" w:hAnsiTheme="minorHAnsi" w:cstheme="minorHAnsi"/>
          <w:b/>
          <w:i/>
          <w:iCs/>
          <w:color w:val="FF0000"/>
          <w:u w:val="single"/>
        </w:rPr>
        <w:t>Providers requesting</w:t>
      </w:r>
      <w:r w:rsidRPr="002B7BE3">
        <w:rPr>
          <w:rFonts w:asciiTheme="minorHAnsi" w:hAnsiTheme="minorHAnsi" w:cstheme="minorHAnsi"/>
          <w:b/>
          <w:i/>
          <w:color w:val="FF0000"/>
          <w:u w:val="single"/>
        </w:rPr>
        <w:t xml:space="preserve"> additional supervision beyond standard ratios and guidelines will need to include clinical justification on the need for enhanced supervision</w:t>
      </w:r>
      <w:r w:rsidR="00D312B2" w:rsidRPr="002B7BE3">
        <w:rPr>
          <w:rFonts w:asciiTheme="minorHAnsi" w:hAnsiTheme="minorHAnsi" w:cstheme="minorHAnsi"/>
          <w:b/>
          <w:i/>
          <w:color w:val="FF0000"/>
          <w:u w:val="single"/>
        </w:rPr>
        <w:t xml:space="preserve"> </w:t>
      </w:r>
      <w:bookmarkEnd w:id="7"/>
      <w:r w:rsidR="00D312B2" w:rsidRPr="002B7BE3">
        <w:rPr>
          <w:rFonts w:asciiTheme="minorHAnsi" w:hAnsiTheme="minorHAnsi" w:cstheme="minorHAnsi"/>
          <w:b/>
          <w:i/>
          <w:color w:val="FF0000"/>
          <w:u w:val="single"/>
        </w:rPr>
        <w:t>for review and approval</w:t>
      </w:r>
      <w:r w:rsidR="00783846" w:rsidRPr="002B7BE3">
        <w:rPr>
          <w:rFonts w:asciiTheme="minorHAnsi" w:hAnsiTheme="minorHAnsi" w:cstheme="minorHAnsi"/>
          <w:b/>
          <w:i/>
          <w:color w:val="FF0000"/>
          <w:u w:val="single"/>
        </w:rPr>
        <w:t>.</w:t>
      </w:r>
      <w:r w:rsidR="00D312B2" w:rsidRPr="002B7BE3">
        <w:rPr>
          <w:rFonts w:asciiTheme="minorHAnsi" w:hAnsiTheme="minorHAnsi" w:cstheme="minorHAnsi"/>
          <w:b/>
          <w:i/>
          <w:color w:val="FF0000"/>
          <w:u w:val="single"/>
        </w:rPr>
        <w:t xml:space="preserve"> </w:t>
      </w:r>
    </w:p>
    <w:p w14:paraId="5BA33EA4" w14:textId="77777777" w:rsidR="002B7BE3" w:rsidRPr="002B7BE3" w:rsidRDefault="002B7BE3" w:rsidP="001404AE">
      <w:pPr>
        <w:pStyle w:val="ListParagraph"/>
        <w:ind w:left="360"/>
        <w:jc w:val="both"/>
        <w:rPr>
          <w:rFonts w:asciiTheme="minorHAnsi" w:eastAsia="Times New Roman" w:hAnsiTheme="minorHAnsi" w:cstheme="minorHAnsi"/>
          <w:b/>
          <w:bCs/>
          <w:i/>
          <w:color w:val="FF0000"/>
        </w:rPr>
      </w:pPr>
    </w:p>
    <w:p w14:paraId="444A4E33" w14:textId="77777777" w:rsidR="002B7BE3" w:rsidRPr="002B7BE3" w:rsidRDefault="002B7BE3" w:rsidP="001404AE">
      <w:pPr>
        <w:pStyle w:val="ListParagraph"/>
        <w:ind w:left="360"/>
        <w:jc w:val="both"/>
        <w:rPr>
          <w:rFonts w:asciiTheme="minorHAnsi" w:eastAsia="Times New Roman" w:hAnsiTheme="minorHAnsi" w:cstheme="minorHAnsi"/>
          <w:b/>
          <w:bCs/>
          <w:i/>
          <w:color w:val="FF0000"/>
        </w:rPr>
      </w:pPr>
    </w:p>
    <w:p w14:paraId="2A24F531" w14:textId="77777777" w:rsidR="002B7BE3" w:rsidRPr="002B7BE3" w:rsidRDefault="002B7BE3" w:rsidP="001404AE">
      <w:pPr>
        <w:pStyle w:val="ListParagraph"/>
        <w:ind w:left="360"/>
        <w:jc w:val="both"/>
        <w:rPr>
          <w:rFonts w:asciiTheme="minorHAnsi" w:eastAsia="Times New Roman" w:hAnsiTheme="minorHAnsi" w:cstheme="minorHAnsi"/>
          <w:b/>
          <w:bCs/>
          <w:i/>
          <w:color w:val="FF0000"/>
        </w:rPr>
      </w:pPr>
    </w:p>
    <w:p w14:paraId="0D815E4B" w14:textId="77777777" w:rsidR="0060143D" w:rsidRPr="002B7BE3" w:rsidRDefault="0060143D" w:rsidP="0060143D">
      <w:pPr>
        <w:pStyle w:val="ListParagraph"/>
        <w:ind w:left="360"/>
        <w:jc w:val="both"/>
        <w:rPr>
          <w:rFonts w:asciiTheme="minorHAnsi" w:eastAsia="Times New Roman" w:hAnsiTheme="minorHAnsi" w:cstheme="minorHAnsi"/>
          <w:b/>
          <w:bCs/>
          <w:i/>
        </w:rPr>
      </w:pPr>
    </w:p>
    <w:tbl>
      <w:tblPr>
        <w:tblStyle w:val="TableGrid"/>
        <w:tblW w:w="10800"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1620"/>
        <w:gridCol w:w="6300"/>
        <w:gridCol w:w="2880"/>
      </w:tblGrid>
      <w:tr w:rsidR="000E78CF" w:rsidRPr="002B7BE3" w14:paraId="3E03996F" w14:textId="77777777" w:rsidTr="1C95B689">
        <w:tc>
          <w:tcPr>
            <w:tcW w:w="10800" w:type="dxa"/>
            <w:gridSpan w:val="3"/>
            <w:shd w:val="clear" w:color="auto" w:fill="F2F2F2" w:themeFill="background1" w:themeFillShade="F2"/>
          </w:tcPr>
          <w:p w14:paraId="370B0D22" w14:textId="77777777" w:rsidR="000E78CF" w:rsidRPr="002B7BE3" w:rsidRDefault="000E78CF">
            <w:pPr>
              <w:ind w:left="90"/>
              <w:jc w:val="center"/>
              <w:rPr>
                <w:rFonts w:asciiTheme="minorHAnsi" w:eastAsia="Times New Roman" w:hAnsiTheme="minorHAnsi" w:cstheme="minorHAnsi"/>
                <w:bCs/>
                <w:color w:val="auto"/>
              </w:rPr>
            </w:pPr>
            <w:r w:rsidRPr="002B7BE3">
              <w:rPr>
                <w:rFonts w:asciiTheme="minorHAnsi" w:eastAsia="Times New Roman" w:hAnsiTheme="minorHAnsi" w:cstheme="minorHAnsi"/>
                <w:b/>
                <w:bCs/>
                <w:color w:val="auto"/>
              </w:rPr>
              <w:t>Clinical Recommendations</w:t>
            </w:r>
          </w:p>
        </w:tc>
      </w:tr>
      <w:tr w:rsidR="000E78CF" w:rsidRPr="002B7BE3" w14:paraId="2EEC6640" w14:textId="77777777" w:rsidTr="1C95B689">
        <w:tc>
          <w:tcPr>
            <w:tcW w:w="1620" w:type="dxa"/>
            <w:shd w:val="clear" w:color="auto" w:fill="D9D9D9" w:themeFill="background1" w:themeFillShade="D9"/>
          </w:tcPr>
          <w:p w14:paraId="2B220720" w14:textId="4B5CEF81" w:rsidR="000E78CF" w:rsidRPr="002B7BE3" w:rsidRDefault="00AA0720">
            <w:pPr>
              <w:ind w:left="90"/>
              <w:jc w:val="center"/>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HCPC</w:t>
            </w:r>
          </w:p>
        </w:tc>
        <w:tc>
          <w:tcPr>
            <w:tcW w:w="6300" w:type="dxa"/>
            <w:shd w:val="clear" w:color="auto" w:fill="D9D9D9" w:themeFill="background1" w:themeFillShade="D9"/>
          </w:tcPr>
          <w:p w14:paraId="53781B42" w14:textId="77777777" w:rsidR="000E78CF" w:rsidRPr="002B7BE3" w:rsidRDefault="000E78CF">
            <w:pPr>
              <w:ind w:left="90"/>
              <w:jc w:val="center"/>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Description</w:t>
            </w:r>
          </w:p>
        </w:tc>
        <w:tc>
          <w:tcPr>
            <w:tcW w:w="2880" w:type="dxa"/>
            <w:shd w:val="clear" w:color="auto" w:fill="D9D9D9" w:themeFill="background1" w:themeFillShade="D9"/>
          </w:tcPr>
          <w:p w14:paraId="41BA9B80" w14:textId="77777777" w:rsidR="000E78CF" w:rsidRPr="002B7BE3" w:rsidRDefault="000E78CF">
            <w:pPr>
              <w:ind w:left="90"/>
              <w:jc w:val="center"/>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Units Requested</w:t>
            </w:r>
          </w:p>
        </w:tc>
      </w:tr>
      <w:tr w:rsidR="000E78CF" w:rsidRPr="002B7BE3" w14:paraId="6BD30827" w14:textId="77777777" w:rsidTr="1C95B689">
        <w:tc>
          <w:tcPr>
            <w:tcW w:w="1620" w:type="dxa"/>
            <w:shd w:val="clear" w:color="auto" w:fill="F2F2F2" w:themeFill="background1" w:themeFillShade="F2"/>
          </w:tcPr>
          <w:p w14:paraId="3E1B7C8B"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H2019</w:t>
            </w:r>
          </w:p>
        </w:tc>
        <w:tc>
          <w:tcPr>
            <w:tcW w:w="6300" w:type="dxa"/>
          </w:tcPr>
          <w:p w14:paraId="3F85AB6D"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Therapeutic Behavioral Services, per 15 minutes</w:t>
            </w:r>
          </w:p>
        </w:tc>
        <w:tc>
          <w:tcPr>
            <w:tcW w:w="2880" w:type="dxa"/>
          </w:tcPr>
          <w:p w14:paraId="060E40A7" w14:textId="77777777" w:rsidR="000E78CF" w:rsidRPr="002B7BE3" w:rsidRDefault="000E78CF">
            <w:pPr>
              <w:ind w:left="90"/>
              <w:rPr>
                <w:rFonts w:asciiTheme="minorHAnsi" w:eastAsia="Times New Roman" w:hAnsiTheme="minorHAnsi" w:cstheme="minorHAnsi"/>
                <w:bCs/>
                <w:color w:val="auto"/>
              </w:rPr>
            </w:pPr>
          </w:p>
        </w:tc>
      </w:tr>
      <w:tr w:rsidR="000E78CF" w:rsidRPr="002B7BE3" w14:paraId="1F1B25CD" w14:textId="77777777" w:rsidTr="1C95B689">
        <w:tc>
          <w:tcPr>
            <w:tcW w:w="1620" w:type="dxa"/>
            <w:shd w:val="clear" w:color="auto" w:fill="F2F2F2" w:themeFill="background1" w:themeFillShade="F2"/>
          </w:tcPr>
          <w:p w14:paraId="19ECB6EF"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lastRenderedPageBreak/>
              <w:t>H0032</w:t>
            </w:r>
          </w:p>
        </w:tc>
        <w:tc>
          <w:tcPr>
            <w:tcW w:w="6300" w:type="dxa"/>
          </w:tcPr>
          <w:p w14:paraId="29329E8E"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xml:space="preserve">Mental Health Service Plan Development by Non-Physician, per 15 minutes (Mid-Tier Supervision by Non-certified/non-licensed Masters, </w:t>
            </w:r>
            <w:proofErr w:type="spellStart"/>
            <w:r w:rsidRPr="002B7BE3">
              <w:rPr>
                <w:rFonts w:asciiTheme="minorHAnsi" w:eastAsia="Times New Roman" w:hAnsiTheme="minorHAnsi" w:cstheme="minorHAnsi"/>
                <w:b/>
                <w:bCs/>
                <w:color w:val="auto"/>
              </w:rPr>
              <w:t>BCaBA</w:t>
            </w:r>
            <w:proofErr w:type="spellEnd"/>
            <w:r w:rsidRPr="002B7BE3">
              <w:rPr>
                <w:rFonts w:asciiTheme="minorHAnsi" w:eastAsia="Times New Roman" w:hAnsiTheme="minorHAnsi" w:cstheme="minorHAnsi"/>
                <w:b/>
                <w:bCs/>
                <w:color w:val="auto"/>
              </w:rPr>
              <w:t>, BA enrolled in BCBA Program)</w:t>
            </w:r>
          </w:p>
        </w:tc>
        <w:tc>
          <w:tcPr>
            <w:tcW w:w="2880" w:type="dxa"/>
          </w:tcPr>
          <w:p w14:paraId="15F97C1D" w14:textId="77777777" w:rsidR="000E78CF" w:rsidRPr="002B7BE3" w:rsidRDefault="000E78CF">
            <w:pPr>
              <w:ind w:left="90"/>
              <w:rPr>
                <w:rFonts w:asciiTheme="minorHAnsi" w:eastAsia="Times New Roman" w:hAnsiTheme="minorHAnsi" w:cstheme="minorHAnsi"/>
                <w:bCs/>
                <w:color w:val="auto"/>
              </w:rPr>
            </w:pPr>
          </w:p>
        </w:tc>
      </w:tr>
      <w:tr w:rsidR="000E78CF" w:rsidRPr="002B7BE3" w14:paraId="7999C9FC" w14:textId="77777777" w:rsidTr="1C95B689">
        <w:tc>
          <w:tcPr>
            <w:tcW w:w="1620" w:type="dxa"/>
            <w:shd w:val="clear" w:color="auto" w:fill="F2F2F2" w:themeFill="background1" w:themeFillShade="F2"/>
          </w:tcPr>
          <w:p w14:paraId="6F85E4F7"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H0032-HO</w:t>
            </w:r>
          </w:p>
        </w:tc>
        <w:tc>
          <w:tcPr>
            <w:tcW w:w="6300" w:type="dxa"/>
          </w:tcPr>
          <w:p w14:paraId="7EADBA1C"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Mental Health Service Plan Development by Non-Physician, per 15 minutes (Top-Tier Supervision by BCBA/LMFT/LCSW)</w:t>
            </w:r>
          </w:p>
        </w:tc>
        <w:tc>
          <w:tcPr>
            <w:tcW w:w="2880" w:type="dxa"/>
          </w:tcPr>
          <w:p w14:paraId="69C9B10A" w14:textId="77777777" w:rsidR="000E78CF" w:rsidRPr="002B7BE3" w:rsidRDefault="000E78CF">
            <w:pPr>
              <w:ind w:left="90"/>
              <w:rPr>
                <w:rFonts w:asciiTheme="minorHAnsi" w:eastAsia="Times New Roman" w:hAnsiTheme="minorHAnsi" w:cstheme="minorHAnsi"/>
                <w:bCs/>
                <w:color w:val="auto"/>
              </w:rPr>
            </w:pPr>
          </w:p>
        </w:tc>
      </w:tr>
      <w:tr w:rsidR="000E78CF" w:rsidRPr="002B7BE3" w14:paraId="622EAB89" w14:textId="77777777" w:rsidTr="1C95B689">
        <w:tc>
          <w:tcPr>
            <w:tcW w:w="1620" w:type="dxa"/>
            <w:shd w:val="clear" w:color="auto" w:fill="F2F2F2" w:themeFill="background1" w:themeFillShade="F2"/>
          </w:tcPr>
          <w:p w14:paraId="1BE6C455"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H0032-HP</w:t>
            </w:r>
          </w:p>
        </w:tc>
        <w:tc>
          <w:tcPr>
            <w:tcW w:w="6300" w:type="dxa"/>
          </w:tcPr>
          <w:p w14:paraId="7F06A70C" w14:textId="474E654A"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Mental Health Service Plan Development by Non-Physician, per 15 minutes (Top-Tier Supervision by BCBA-D/</w:t>
            </w:r>
            <w:r w:rsidR="00C35FA5" w:rsidRPr="002B7BE3">
              <w:rPr>
                <w:rFonts w:asciiTheme="minorHAnsi" w:eastAsia="Times New Roman" w:hAnsiTheme="minorHAnsi" w:cstheme="minorHAnsi"/>
                <w:b/>
                <w:bCs/>
                <w:color w:val="auto"/>
              </w:rPr>
              <w:t>Ph. D</w:t>
            </w:r>
            <w:r w:rsidRPr="002B7BE3">
              <w:rPr>
                <w:rFonts w:asciiTheme="minorHAnsi" w:eastAsia="Times New Roman" w:hAnsiTheme="minorHAnsi" w:cstheme="minorHAnsi"/>
                <w:b/>
                <w:bCs/>
                <w:color w:val="auto"/>
              </w:rPr>
              <w:t>)</w:t>
            </w:r>
          </w:p>
        </w:tc>
        <w:tc>
          <w:tcPr>
            <w:tcW w:w="2880" w:type="dxa"/>
          </w:tcPr>
          <w:p w14:paraId="3D438413" w14:textId="77777777" w:rsidR="000E78CF" w:rsidRPr="002B7BE3" w:rsidRDefault="000E78CF">
            <w:pPr>
              <w:ind w:left="90"/>
              <w:rPr>
                <w:rFonts w:asciiTheme="minorHAnsi" w:eastAsia="Times New Roman" w:hAnsiTheme="minorHAnsi" w:cstheme="minorHAnsi"/>
                <w:bCs/>
                <w:color w:val="auto"/>
              </w:rPr>
            </w:pPr>
          </w:p>
        </w:tc>
      </w:tr>
      <w:tr w:rsidR="000E78CF" w:rsidRPr="002B7BE3" w14:paraId="31B494EB" w14:textId="77777777" w:rsidTr="1C95B689">
        <w:tc>
          <w:tcPr>
            <w:tcW w:w="1620" w:type="dxa"/>
            <w:shd w:val="clear" w:color="auto" w:fill="F2F2F2" w:themeFill="background1" w:themeFillShade="F2"/>
          </w:tcPr>
          <w:p w14:paraId="3377906B"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S5111</w:t>
            </w:r>
          </w:p>
        </w:tc>
        <w:tc>
          <w:tcPr>
            <w:tcW w:w="6300" w:type="dxa"/>
          </w:tcPr>
          <w:p w14:paraId="0CEC370F" w14:textId="475D079F"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xml:space="preserve">Home Care Training, Family; </w:t>
            </w:r>
            <w:r w:rsidRPr="002B7BE3">
              <w:rPr>
                <w:rFonts w:asciiTheme="minorHAnsi" w:eastAsia="Times New Roman" w:hAnsiTheme="minorHAnsi" w:cstheme="minorHAnsi"/>
                <w:b/>
                <w:bCs/>
                <w:color w:val="FF0000"/>
              </w:rPr>
              <w:t xml:space="preserve">per </w:t>
            </w:r>
            <w:r w:rsidR="00AA0720" w:rsidRPr="002B7BE3">
              <w:rPr>
                <w:rFonts w:asciiTheme="minorHAnsi" w:eastAsia="Times New Roman" w:hAnsiTheme="minorHAnsi" w:cstheme="minorHAnsi"/>
                <w:b/>
                <w:bCs/>
                <w:color w:val="FF0000"/>
              </w:rPr>
              <w:t>visit</w:t>
            </w:r>
          </w:p>
          <w:p w14:paraId="5D08FA49" w14:textId="3DAA4754" w:rsidR="000E78CF" w:rsidRPr="002B7BE3" w:rsidRDefault="000E78CF" w:rsidP="1C95B689">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xml:space="preserve">(By BCBA, </w:t>
            </w:r>
            <w:proofErr w:type="spellStart"/>
            <w:r w:rsidRPr="002B7BE3">
              <w:rPr>
                <w:rFonts w:asciiTheme="minorHAnsi" w:eastAsia="Times New Roman" w:hAnsiTheme="minorHAnsi" w:cstheme="minorHAnsi"/>
                <w:b/>
                <w:bCs/>
                <w:color w:val="auto"/>
              </w:rPr>
              <w:t>BCaBA</w:t>
            </w:r>
            <w:proofErr w:type="spellEnd"/>
            <w:r w:rsidRPr="002B7BE3">
              <w:rPr>
                <w:rFonts w:asciiTheme="minorHAnsi" w:eastAsia="Times New Roman" w:hAnsiTheme="minorHAnsi" w:cstheme="minorHAnsi"/>
                <w:b/>
                <w:bCs/>
                <w:color w:val="auto"/>
              </w:rPr>
              <w:t>, MA staff)</w:t>
            </w:r>
            <w:r w:rsidR="394FDD8F" w:rsidRPr="002B7BE3">
              <w:rPr>
                <w:rFonts w:asciiTheme="minorHAnsi" w:eastAsia="Times New Roman" w:hAnsiTheme="minorHAnsi" w:cstheme="minorHAnsi"/>
                <w:b/>
                <w:bCs/>
                <w:color w:val="auto"/>
              </w:rPr>
              <w:t xml:space="preserve"> *note this is 2 or more families</w:t>
            </w:r>
          </w:p>
        </w:tc>
        <w:tc>
          <w:tcPr>
            <w:tcW w:w="2880" w:type="dxa"/>
          </w:tcPr>
          <w:p w14:paraId="3C76B96E" w14:textId="25790024" w:rsidR="000E78CF" w:rsidRPr="002B7BE3" w:rsidRDefault="00B369A6">
            <w:pPr>
              <w:ind w:left="90"/>
              <w:rPr>
                <w:rFonts w:asciiTheme="minorHAnsi" w:eastAsia="Times New Roman" w:hAnsiTheme="minorHAnsi" w:cstheme="minorHAnsi"/>
                <w:b/>
                <w:color w:val="auto"/>
              </w:rPr>
            </w:pPr>
            <w:r w:rsidRPr="002B7BE3">
              <w:rPr>
                <w:rFonts w:asciiTheme="minorHAnsi" w:eastAsia="Times New Roman" w:hAnsiTheme="minorHAnsi" w:cstheme="minorHAnsi"/>
                <w:b/>
                <w:color w:val="FF0000"/>
              </w:rPr>
              <w:t xml:space="preserve">*Visits only </w:t>
            </w:r>
          </w:p>
        </w:tc>
      </w:tr>
      <w:tr w:rsidR="000E78CF" w:rsidRPr="002B7BE3" w14:paraId="09B2492A" w14:textId="77777777" w:rsidTr="1C95B689">
        <w:tc>
          <w:tcPr>
            <w:tcW w:w="1620" w:type="dxa"/>
            <w:shd w:val="clear" w:color="auto" w:fill="F2F2F2" w:themeFill="background1" w:themeFillShade="F2"/>
          </w:tcPr>
          <w:p w14:paraId="77C1BAAF"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H2014</w:t>
            </w:r>
          </w:p>
        </w:tc>
        <w:tc>
          <w:tcPr>
            <w:tcW w:w="6300" w:type="dxa"/>
          </w:tcPr>
          <w:p w14:paraId="5E23B812"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Skills Training and Development, per 15 minutes</w:t>
            </w:r>
          </w:p>
          <w:p w14:paraId="1B5964FB" w14:textId="77777777" w:rsidR="000E78CF" w:rsidRPr="002B7BE3" w:rsidRDefault="000E78CF">
            <w:pPr>
              <w:ind w:left="90"/>
              <w:rPr>
                <w:rFonts w:asciiTheme="minorHAnsi" w:eastAsia="Times New Roman" w:hAnsiTheme="minorHAnsi" w:cstheme="minorHAnsi"/>
                <w:b/>
                <w:bCs/>
                <w:color w:val="auto"/>
              </w:rPr>
            </w:pPr>
            <w:r w:rsidRPr="002B7BE3">
              <w:rPr>
                <w:rFonts w:asciiTheme="minorHAnsi" w:eastAsia="Times New Roman" w:hAnsiTheme="minorHAnsi" w:cstheme="minorHAnsi"/>
                <w:b/>
                <w:bCs/>
                <w:color w:val="auto"/>
              </w:rPr>
              <w:t xml:space="preserve">(By BCBA, </w:t>
            </w:r>
            <w:proofErr w:type="spellStart"/>
            <w:r w:rsidRPr="002B7BE3">
              <w:rPr>
                <w:rFonts w:asciiTheme="minorHAnsi" w:eastAsia="Times New Roman" w:hAnsiTheme="minorHAnsi" w:cstheme="minorHAnsi"/>
                <w:b/>
                <w:bCs/>
                <w:color w:val="auto"/>
              </w:rPr>
              <w:t>BCaBA</w:t>
            </w:r>
            <w:proofErr w:type="spellEnd"/>
            <w:r w:rsidRPr="002B7BE3">
              <w:rPr>
                <w:rFonts w:asciiTheme="minorHAnsi" w:eastAsia="Times New Roman" w:hAnsiTheme="minorHAnsi" w:cstheme="minorHAnsi"/>
                <w:b/>
                <w:bCs/>
                <w:color w:val="auto"/>
              </w:rPr>
              <w:t>, MA staff)</w:t>
            </w:r>
          </w:p>
        </w:tc>
        <w:tc>
          <w:tcPr>
            <w:tcW w:w="2880" w:type="dxa"/>
          </w:tcPr>
          <w:p w14:paraId="4F83ADE0" w14:textId="77777777" w:rsidR="000E78CF" w:rsidRPr="002B7BE3" w:rsidRDefault="000E78CF">
            <w:pPr>
              <w:ind w:left="90"/>
              <w:rPr>
                <w:rFonts w:asciiTheme="minorHAnsi" w:eastAsia="Times New Roman" w:hAnsiTheme="minorHAnsi" w:cstheme="minorHAnsi"/>
                <w:bCs/>
                <w:color w:val="auto"/>
              </w:rPr>
            </w:pPr>
          </w:p>
        </w:tc>
      </w:tr>
    </w:tbl>
    <w:p w14:paraId="17AD7B1F" w14:textId="77777777" w:rsidR="00B62D9C" w:rsidRPr="002B7BE3" w:rsidRDefault="00B62D9C" w:rsidP="00B62D9C">
      <w:pPr>
        <w:ind w:left="720"/>
        <w:rPr>
          <w:rFonts w:asciiTheme="minorHAnsi" w:hAnsiTheme="minorHAnsi" w:cstheme="minorHAnsi"/>
        </w:rPr>
      </w:pPr>
    </w:p>
    <w:p w14:paraId="200C2112" w14:textId="77777777" w:rsidR="00A17A89" w:rsidRDefault="00A17A89" w:rsidP="00EB5A71">
      <w:pPr>
        <w:widowControl w:val="0"/>
        <w:jc w:val="both"/>
        <w:rPr>
          <w:rFonts w:asciiTheme="minorHAnsi" w:hAnsiTheme="minorHAnsi" w:cstheme="minorHAnsi"/>
          <w:b/>
        </w:rPr>
      </w:pPr>
    </w:p>
    <w:p w14:paraId="791BFA8C" w14:textId="77777777" w:rsidR="00A17A89" w:rsidRDefault="00A17A89" w:rsidP="00EB5A71">
      <w:pPr>
        <w:widowControl w:val="0"/>
        <w:jc w:val="both"/>
        <w:rPr>
          <w:rFonts w:asciiTheme="minorHAnsi" w:hAnsiTheme="minorHAnsi" w:cstheme="minorHAnsi"/>
          <w:b/>
        </w:rPr>
      </w:pPr>
    </w:p>
    <w:p w14:paraId="755903D7" w14:textId="77777777" w:rsidR="00EB5A71" w:rsidRPr="002B7BE3" w:rsidRDefault="00EB5A71" w:rsidP="00EB5A71">
      <w:pPr>
        <w:widowControl w:val="0"/>
        <w:jc w:val="both"/>
        <w:rPr>
          <w:rFonts w:asciiTheme="minorHAnsi" w:hAnsiTheme="minorHAnsi" w:cstheme="minorHAnsi"/>
          <w:b/>
        </w:rPr>
      </w:pPr>
      <w:r w:rsidRPr="002B7BE3">
        <w:rPr>
          <w:rFonts w:asciiTheme="minorHAnsi" w:hAnsiTheme="minorHAnsi" w:cstheme="minorHAnsi"/>
          <w:b/>
        </w:rPr>
        <w:t>Report completed by:</w:t>
      </w:r>
    </w:p>
    <w:p w14:paraId="72F5360E" w14:textId="77777777" w:rsidR="00EB5A71" w:rsidRPr="00C86D66" w:rsidRDefault="00EB5A71" w:rsidP="000E78CF">
      <w:pPr>
        <w:widowControl w:val="0"/>
        <w:jc w:val="both"/>
      </w:pPr>
      <w:r>
        <w:rPr>
          <w:i/>
          <w:color w:val="FF0000"/>
        </w:rPr>
        <w:t xml:space="preserve"> </w:t>
      </w:r>
      <w:r>
        <w:rPr>
          <w:rFonts w:ascii="Cambria" w:eastAsia="Cambria" w:hAnsi="Cambria" w:cs="Cambria"/>
        </w:rPr>
        <w:tab/>
      </w:r>
    </w:p>
    <w:p w14:paraId="4427A71B" w14:textId="77777777" w:rsidR="00EB5A71" w:rsidRDefault="00826CC5" w:rsidP="00EB5A71">
      <w:r w:rsidRPr="00826CC5">
        <w:rPr>
          <w:noProof/>
        </w:rPr>
        <w:drawing>
          <wp:inline distT="0" distB="0" distL="0" distR="0" wp14:anchorId="37BAF6DD" wp14:editId="1A9D535B">
            <wp:extent cx="1915216" cy="1005840"/>
            <wp:effectExtent l="19050" t="0" r="8834"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1915216" cy="1005840"/>
                    </a:xfrm>
                    <a:prstGeom prst="rect">
                      <a:avLst/>
                    </a:prstGeom>
                    <a:noFill/>
                    <a:ln w="9525">
                      <a:noFill/>
                      <a:miter lim="800000"/>
                      <a:headEnd/>
                      <a:tailEnd/>
                    </a:ln>
                  </pic:spPr>
                </pic:pic>
              </a:graphicData>
            </a:graphic>
          </wp:inline>
        </w:drawing>
      </w:r>
    </w:p>
    <w:p w14:paraId="40427F90" w14:textId="3D99FCE7" w:rsidR="00EB5A71" w:rsidRPr="00826CC5" w:rsidRDefault="00EB5A71" w:rsidP="00EB5A71">
      <w:pPr>
        <w:widowControl w:val="0"/>
        <w:rPr>
          <w:rFonts w:asciiTheme="minorHAnsi" w:hAnsiTheme="minorHAnsi"/>
          <w:sz w:val="24"/>
          <w:u w:val="thick"/>
        </w:rPr>
      </w:pPr>
      <w:r w:rsidRPr="00826CC5">
        <w:rPr>
          <w:rFonts w:asciiTheme="minorHAnsi" w:hAnsiTheme="minorHAnsi"/>
          <w:sz w:val="24"/>
          <w:u w:val="single"/>
        </w:rPr>
        <w:t>_____________________________________</w:t>
      </w:r>
      <w:r w:rsidR="00B343C9" w:rsidRPr="00826CC5">
        <w:rPr>
          <w:rFonts w:asciiTheme="minorHAnsi" w:hAnsiTheme="minorHAnsi"/>
          <w:sz w:val="24"/>
          <w:u w:val="single"/>
        </w:rPr>
        <w:t xml:space="preserve"> </w:t>
      </w:r>
      <w:r w:rsidR="00B343C9" w:rsidRPr="00826CC5">
        <w:rPr>
          <w:rFonts w:asciiTheme="minorHAnsi" w:hAnsiTheme="minorHAnsi"/>
          <w:sz w:val="24"/>
          <w:u w:val="single"/>
        </w:rPr>
        <w:tab/>
      </w:r>
      <w:r w:rsidR="00B343C9" w:rsidRPr="00826CC5">
        <w:rPr>
          <w:rFonts w:asciiTheme="minorHAnsi" w:hAnsiTheme="minorHAnsi"/>
          <w:sz w:val="24"/>
          <w:u w:val="single"/>
        </w:rPr>
        <w:tab/>
      </w:r>
      <w:r w:rsidR="00297267" w:rsidRPr="00826CC5">
        <w:rPr>
          <w:rFonts w:asciiTheme="minorHAnsi" w:hAnsiTheme="minorHAnsi"/>
          <w:sz w:val="24"/>
          <w:u w:val="single"/>
        </w:rPr>
        <w:tab/>
      </w:r>
      <w:r w:rsidR="00297267" w:rsidRPr="00826CC5">
        <w:rPr>
          <w:rFonts w:asciiTheme="minorHAnsi" w:hAnsiTheme="minorHAnsi"/>
          <w:sz w:val="24"/>
          <w:u w:val="single"/>
        </w:rPr>
        <w:tab/>
      </w:r>
      <w:r w:rsidR="00B343C9" w:rsidRPr="00826CC5">
        <w:rPr>
          <w:rFonts w:asciiTheme="minorHAnsi" w:hAnsiTheme="minorHAnsi"/>
          <w:sz w:val="24"/>
          <w:u w:val="single"/>
        </w:rPr>
        <w:tab/>
      </w:r>
    </w:p>
    <w:p w14:paraId="0F7835B9" w14:textId="4B3064A5" w:rsidR="00343235" w:rsidRPr="002B7BE3" w:rsidRDefault="00826CC5" w:rsidP="00EB5A71">
      <w:pPr>
        <w:rPr>
          <w:rFonts w:asciiTheme="minorHAnsi" w:eastAsia="Cambria" w:hAnsiTheme="minorHAnsi" w:cs="Cambria"/>
        </w:rPr>
      </w:pPr>
      <w:r w:rsidRPr="002B7BE3">
        <w:rPr>
          <w:rFonts w:asciiTheme="minorHAnsi" w:eastAsia="Cambria" w:hAnsiTheme="minorHAnsi" w:cs="Cambria"/>
        </w:rPr>
        <w:t>Name</w:t>
      </w:r>
      <w:r w:rsidR="00BD71F8" w:rsidRPr="002B7BE3">
        <w:rPr>
          <w:rFonts w:asciiTheme="minorHAnsi" w:eastAsia="Cambria" w:hAnsiTheme="minorHAnsi" w:cs="Cambria"/>
        </w:rPr>
        <w:t xml:space="preserve"> &amp; credentials</w:t>
      </w:r>
      <w:r w:rsidR="00343235" w:rsidRPr="002B7BE3">
        <w:rPr>
          <w:rFonts w:asciiTheme="minorHAnsi" w:eastAsia="Cambria" w:hAnsiTheme="minorHAnsi" w:cs="Cambria"/>
        </w:rPr>
        <w:t xml:space="preserve"> (</w:t>
      </w:r>
      <w:r w:rsidR="00343235" w:rsidRPr="002B7BE3">
        <w:rPr>
          <w:rFonts w:asciiTheme="minorHAnsi" w:eastAsia="Cambria" w:hAnsiTheme="minorHAnsi" w:cs="Cambria"/>
          <w:color w:val="FF0000"/>
        </w:rPr>
        <w:t>for BA Level clinician</w:t>
      </w:r>
      <w:r w:rsidR="00F74829" w:rsidRPr="002B7BE3">
        <w:rPr>
          <w:rFonts w:asciiTheme="minorHAnsi" w:eastAsia="Cambria" w:hAnsiTheme="minorHAnsi" w:cs="Cambria"/>
          <w:color w:val="FF0000"/>
        </w:rPr>
        <w:t>,</w:t>
      </w:r>
      <w:r w:rsidR="00343235" w:rsidRPr="002B7BE3">
        <w:rPr>
          <w:rFonts w:asciiTheme="minorHAnsi" w:eastAsia="Cambria" w:hAnsiTheme="minorHAnsi" w:cs="Cambria"/>
          <w:color w:val="FF0000"/>
        </w:rPr>
        <w:t xml:space="preserve"> include </w:t>
      </w:r>
      <w:r w:rsidR="00F74829" w:rsidRPr="002B7BE3">
        <w:rPr>
          <w:rFonts w:asciiTheme="minorHAnsi" w:eastAsia="Cambria" w:hAnsiTheme="minorHAnsi" w:cs="Cambria"/>
          <w:color w:val="FF0000"/>
        </w:rPr>
        <w:t xml:space="preserve">required coursework </w:t>
      </w:r>
      <w:r w:rsidR="00343235" w:rsidRPr="002B7BE3">
        <w:rPr>
          <w:rFonts w:asciiTheme="minorHAnsi" w:eastAsia="Cambria" w:hAnsiTheme="minorHAnsi" w:cs="Cambria"/>
          <w:color w:val="FF0000"/>
        </w:rPr>
        <w:t>units completed</w:t>
      </w:r>
      <w:r w:rsidR="00343235" w:rsidRPr="002B7BE3">
        <w:rPr>
          <w:rFonts w:asciiTheme="minorHAnsi" w:eastAsia="Cambria" w:hAnsiTheme="minorHAnsi" w:cs="Cambria"/>
        </w:rPr>
        <w:t>)</w:t>
      </w:r>
      <w:r w:rsidR="00297267" w:rsidRPr="002B7BE3">
        <w:rPr>
          <w:rFonts w:asciiTheme="minorHAnsi" w:eastAsia="Cambria" w:hAnsiTheme="minorHAnsi" w:cs="Cambria"/>
        </w:rPr>
        <w:tab/>
      </w:r>
      <w:r w:rsidR="00297267" w:rsidRPr="002B7BE3">
        <w:rPr>
          <w:rFonts w:asciiTheme="minorHAnsi" w:eastAsia="Cambria" w:hAnsiTheme="minorHAnsi" w:cs="Cambria"/>
        </w:rPr>
        <w:tab/>
      </w:r>
      <w:r w:rsidR="00EB5A71" w:rsidRPr="002B7BE3">
        <w:rPr>
          <w:rFonts w:asciiTheme="minorHAnsi" w:eastAsia="Cambria" w:hAnsiTheme="minorHAnsi" w:cs="Cambria"/>
        </w:rPr>
        <w:tab/>
      </w:r>
    </w:p>
    <w:p w14:paraId="52249F76" w14:textId="403BA422" w:rsidR="00EB5A71" w:rsidRPr="002B7BE3" w:rsidRDefault="00EB5A71" w:rsidP="00EB5A71">
      <w:pPr>
        <w:rPr>
          <w:rFonts w:asciiTheme="minorHAnsi" w:hAnsiTheme="minorHAnsi"/>
        </w:rPr>
      </w:pPr>
      <w:r w:rsidRPr="002B7BE3">
        <w:rPr>
          <w:rFonts w:asciiTheme="minorHAnsi" w:hAnsiTheme="minorHAnsi"/>
        </w:rPr>
        <w:t>Date</w:t>
      </w:r>
      <w:r w:rsidRPr="002B7BE3">
        <w:rPr>
          <w:rFonts w:asciiTheme="minorHAnsi" w:eastAsia="Cambria" w:hAnsiTheme="minorHAnsi" w:cs="Cambria"/>
        </w:rPr>
        <w:t>:</w:t>
      </w:r>
    </w:p>
    <w:p w14:paraId="62065E23" w14:textId="1AE55728" w:rsidR="00EB5A71" w:rsidRPr="002B7BE3" w:rsidRDefault="00826CC5" w:rsidP="00EB5A71">
      <w:pPr>
        <w:rPr>
          <w:rFonts w:asciiTheme="minorHAnsi" w:hAnsiTheme="minorHAnsi"/>
          <w:bCs/>
        </w:rPr>
      </w:pPr>
      <w:r w:rsidRPr="002B7BE3">
        <w:rPr>
          <w:rFonts w:asciiTheme="minorHAnsi" w:hAnsiTheme="minorHAnsi"/>
          <w:bCs/>
        </w:rPr>
        <w:t>Title</w:t>
      </w:r>
      <w:r w:rsidR="00F74829" w:rsidRPr="002B7BE3">
        <w:rPr>
          <w:rFonts w:asciiTheme="minorHAnsi" w:hAnsiTheme="minorHAnsi"/>
          <w:bCs/>
        </w:rPr>
        <w:t>:</w:t>
      </w:r>
    </w:p>
    <w:p w14:paraId="2956509D" w14:textId="70DF0CE2" w:rsidR="00826CC5" w:rsidRPr="002B7BE3" w:rsidRDefault="00826CC5" w:rsidP="00EB5A71">
      <w:pPr>
        <w:rPr>
          <w:rFonts w:asciiTheme="minorHAnsi" w:hAnsiTheme="minorHAnsi"/>
          <w:bCs/>
        </w:rPr>
      </w:pPr>
      <w:r w:rsidRPr="002B7BE3">
        <w:rPr>
          <w:rFonts w:asciiTheme="minorHAnsi" w:hAnsiTheme="minorHAnsi"/>
          <w:bCs/>
        </w:rPr>
        <w:t>Agency Name</w:t>
      </w:r>
      <w:r w:rsidR="00F74829" w:rsidRPr="002B7BE3">
        <w:rPr>
          <w:rFonts w:asciiTheme="minorHAnsi" w:hAnsiTheme="minorHAnsi"/>
          <w:bCs/>
        </w:rPr>
        <w:t>:</w:t>
      </w:r>
    </w:p>
    <w:p w14:paraId="6F5F6016" w14:textId="77777777" w:rsidR="00EB5A71" w:rsidRPr="002B7BE3" w:rsidRDefault="00EB5A71" w:rsidP="00EB5A71">
      <w:pPr>
        <w:rPr>
          <w:bCs/>
        </w:rPr>
      </w:pPr>
    </w:p>
    <w:p w14:paraId="38F63004" w14:textId="77777777" w:rsidR="00826CC5" w:rsidRPr="002B7BE3" w:rsidRDefault="00826CC5" w:rsidP="00EB5A71">
      <w:pPr>
        <w:widowControl w:val="0"/>
      </w:pPr>
    </w:p>
    <w:p w14:paraId="579CE564" w14:textId="77777777" w:rsidR="00EB5A71" w:rsidRPr="002B7BE3" w:rsidRDefault="00EB5A71" w:rsidP="00EB5A71">
      <w:pPr>
        <w:widowControl w:val="0"/>
        <w:rPr>
          <w:b/>
          <w:i/>
        </w:rPr>
      </w:pPr>
      <w:r w:rsidRPr="002B7BE3">
        <w:rPr>
          <w:b/>
        </w:rPr>
        <w:t>Report reviewed and approved by:</w:t>
      </w:r>
      <w:r w:rsidR="00826CC5" w:rsidRPr="002B7BE3">
        <w:rPr>
          <w:b/>
        </w:rPr>
        <w:t xml:space="preserve"> </w:t>
      </w:r>
      <w:r w:rsidR="00826CC5" w:rsidRPr="002B7BE3">
        <w:rPr>
          <w:b/>
          <w:i/>
          <w:color w:val="auto"/>
        </w:rPr>
        <w:t>The Health plan requires a second review by BCBA</w:t>
      </w:r>
    </w:p>
    <w:p w14:paraId="3919024C" w14:textId="77777777" w:rsidR="00EB5A71" w:rsidRDefault="00EB5A71" w:rsidP="00EB5A71">
      <w:pPr>
        <w:pStyle w:val="Normal1"/>
      </w:pPr>
    </w:p>
    <w:p w14:paraId="0F79F6B4" w14:textId="77777777" w:rsidR="00826CC5" w:rsidRDefault="00826CC5" w:rsidP="00EB5A71">
      <w:pPr>
        <w:pStyle w:val="Normal1"/>
      </w:pPr>
      <w:r>
        <w:rPr>
          <w:noProof/>
        </w:rPr>
        <w:lastRenderedPageBreak/>
        <w:drawing>
          <wp:inline distT="0" distB="0" distL="0" distR="0" wp14:anchorId="20938016" wp14:editId="55A57E0B">
            <wp:extent cx="1915216" cy="1005840"/>
            <wp:effectExtent l="19050" t="0" r="8834"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1915216" cy="1005840"/>
                    </a:xfrm>
                    <a:prstGeom prst="rect">
                      <a:avLst/>
                    </a:prstGeom>
                    <a:noFill/>
                    <a:ln w="9525">
                      <a:noFill/>
                      <a:miter lim="800000"/>
                      <a:headEnd/>
                      <a:tailEnd/>
                    </a:ln>
                  </pic:spPr>
                </pic:pic>
              </a:graphicData>
            </a:graphic>
          </wp:inline>
        </w:drawing>
      </w:r>
    </w:p>
    <w:p w14:paraId="54FA09BE" w14:textId="2B8238B4" w:rsidR="00B343C9" w:rsidRPr="00826CC5" w:rsidRDefault="00EB5A71" w:rsidP="00B343C9">
      <w:pPr>
        <w:widowControl w:val="0"/>
        <w:rPr>
          <w:rFonts w:asciiTheme="minorHAnsi" w:hAnsiTheme="minorHAnsi"/>
          <w:sz w:val="24"/>
          <w:u w:val="thick"/>
        </w:rPr>
      </w:pPr>
      <w:r w:rsidRPr="00826CC5">
        <w:rPr>
          <w:rFonts w:asciiTheme="minorHAnsi" w:hAnsiTheme="minorHAnsi"/>
          <w:sz w:val="24"/>
          <w:u w:val="single"/>
        </w:rPr>
        <w:t>____________________________________</w:t>
      </w:r>
      <w:r w:rsidRPr="00826CC5">
        <w:rPr>
          <w:rFonts w:asciiTheme="minorHAnsi" w:hAnsiTheme="minorHAnsi"/>
          <w:sz w:val="24"/>
        </w:rPr>
        <w:tab/>
      </w:r>
      <w:r w:rsidRPr="00826CC5">
        <w:rPr>
          <w:rFonts w:asciiTheme="minorHAnsi" w:hAnsiTheme="minorHAnsi"/>
          <w:sz w:val="24"/>
        </w:rPr>
        <w:tab/>
      </w:r>
      <w:r w:rsidR="00826CC5">
        <w:rPr>
          <w:rFonts w:asciiTheme="minorHAnsi" w:hAnsiTheme="minorHAnsi"/>
          <w:sz w:val="24"/>
        </w:rPr>
        <w:tab/>
      </w:r>
      <w:r w:rsidRPr="00826CC5">
        <w:rPr>
          <w:rFonts w:asciiTheme="minorHAnsi" w:hAnsiTheme="minorHAnsi"/>
          <w:sz w:val="24"/>
        </w:rPr>
        <w:tab/>
      </w:r>
    </w:p>
    <w:p w14:paraId="1793AE5B" w14:textId="3FD367A0" w:rsidR="00F74829" w:rsidRPr="002B7BE3" w:rsidRDefault="00F74829" w:rsidP="00F74829">
      <w:pPr>
        <w:rPr>
          <w:rFonts w:asciiTheme="minorHAnsi" w:eastAsia="Cambria" w:hAnsiTheme="minorHAnsi" w:cs="Cambria"/>
        </w:rPr>
      </w:pPr>
      <w:r w:rsidRPr="002B7BE3">
        <w:rPr>
          <w:rFonts w:asciiTheme="minorHAnsi" w:eastAsia="Cambria" w:hAnsiTheme="minorHAnsi" w:cs="Cambria"/>
        </w:rPr>
        <w:t>Name &amp; credentials:</w:t>
      </w:r>
      <w:r w:rsidRPr="002B7BE3">
        <w:rPr>
          <w:rFonts w:asciiTheme="minorHAnsi" w:eastAsia="Cambria" w:hAnsiTheme="minorHAnsi" w:cs="Cambria"/>
        </w:rPr>
        <w:tab/>
      </w:r>
      <w:r w:rsidRPr="002B7BE3">
        <w:rPr>
          <w:rFonts w:asciiTheme="minorHAnsi" w:eastAsia="Cambria" w:hAnsiTheme="minorHAnsi" w:cs="Cambria"/>
        </w:rPr>
        <w:tab/>
      </w:r>
      <w:r w:rsidRPr="002B7BE3">
        <w:rPr>
          <w:rFonts w:asciiTheme="minorHAnsi" w:eastAsia="Cambria" w:hAnsiTheme="minorHAnsi" w:cs="Cambria"/>
        </w:rPr>
        <w:tab/>
      </w:r>
      <w:r w:rsidRPr="002B7BE3">
        <w:rPr>
          <w:rFonts w:asciiTheme="minorHAnsi" w:eastAsia="Cambria" w:hAnsiTheme="minorHAnsi" w:cs="Cambria"/>
        </w:rPr>
        <w:tab/>
      </w:r>
    </w:p>
    <w:p w14:paraId="1794AA82" w14:textId="77777777" w:rsidR="00F74829" w:rsidRPr="002B7BE3" w:rsidRDefault="00F74829" w:rsidP="00F74829">
      <w:pPr>
        <w:rPr>
          <w:rFonts w:asciiTheme="minorHAnsi" w:hAnsiTheme="minorHAnsi"/>
        </w:rPr>
      </w:pPr>
      <w:r w:rsidRPr="002B7BE3">
        <w:rPr>
          <w:rFonts w:asciiTheme="minorHAnsi" w:hAnsiTheme="minorHAnsi"/>
        </w:rPr>
        <w:t>Date</w:t>
      </w:r>
      <w:r w:rsidRPr="002B7BE3">
        <w:rPr>
          <w:rFonts w:asciiTheme="minorHAnsi" w:eastAsia="Cambria" w:hAnsiTheme="minorHAnsi" w:cs="Cambria"/>
        </w:rPr>
        <w:t>:</w:t>
      </w:r>
    </w:p>
    <w:p w14:paraId="3D5E01B6" w14:textId="77777777" w:rsidR="00F74829" w:rsidRPr="002B7BE3" w:rsidRDefault="00F74829" w:rsidP="00F74829">
      <w:pPr>
        <w:rPr>
          <w:rFonts w:asciiTheme="minorHAnsi" w:hAnsiTheme="minorHAnsi"/>
          <w:bCs/>
        </w:rPr>
      </w:pPr>
      <w:r w:rsidRPr="002B7BE3">
        <w:rPr>
          <w:rFonts w:asciiTheme="minorHAnsi" w:hAnsiTheme="minorHAnsi"/>
          <w:bCs/>
        </w:rPr>
        <w:t>Title:</w:t>
      </w:r>
    </w:p>
    <w:p w14:paraId="5A747DB4" w14:textId="77777777" w:rsidR="00F74829" w:rsidRPr="002B7BE3" w:rsidRDefault="00F74829" w:rsidP="00F74829">
      <w:pPr>
        <w:rPr>
          <w:rFonts w:asciiTheme="minorHAnsi" w:hAnsiTheme="minorHAnsi"/>
          <w:bCs/>
        </w:rPr>
      </w:pPr>
      <w:r w:rsidRPr="002B7BE3">
        <w:rPr>
          <w:rFonts w:asciiTheme="minorHAnsi" w:hAnsiTheme="minorHAnsi"/>
          <w:bCs/>
        </w:rPr>
        <w:t>Agency Name:</w:t>
      </w:r>
    </w:p>
    <w:p w14:paraId="030E2EE6" w14:textId="3D058387" w:rsidR="00D01CAF" w:rsidRPr="000E78CF" w:rsidRDefault="00D01CAF" w:rsidP="00F74829">
      <w:pPr>
        <w:rPr>
          <w:rFonts w:asciiTheme="minorHAnsi" w:hAnsiTheme="minorHAnsi"/>
          <w:bCs/>
          <w:sz w:val="24"/>
        </w:rPr>
      </w:pPr>
    </w:p>
    <w:sectPr w:rsidR="00D01CAF" w:rsidRPr="000E78CF" w:rsidSect="00215700">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720" w:header="708" w:footer="3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92BD9" w14:textId="77777777" w:rsidR="003F036D" w:rsidRDefault="003F036D">
      <w:r>
        <w:separator/>
      </w:r>
    </w:p>
  </w:endnote>
  <w:endnote w:type="continuationSeparator" w:id="0">
    <w:p w14:paraId="63BA20B6" w14:textId="77777777" w:rsidR="003F036D" w:rsidRDefault="003F0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FF8D" w14:textId="77777777" w:rsidR="00702E3F" w:rsidRDefault="002E05BF" w:rsidP="009E45AC">
    <w:pPr>
      <w:pStyle w:val="Footer"/>
      <w:framePr w:wrap="around" w:vAnchor="text" w:hAnchor="margin" w:y="1"/>
      <w:rPr>
        <w:rStyle w:val="PageNumber"/>
      </w:rPr>
    </w:pPr>
    <w:r>
      <w:rPr>
        <w:rStyle w:val="PageNumber"/>
      </w:rPr>
      <w:fldChar w:fldCharType="begin"/>
    </w:r>
    <w:r w:rsidR="00702E3F">
      <w:rPr>
        <w:rStyle w:val="PageNumber"/>
      </w:rPr>
      <w:instrText xml:space="preserve">PAGE  </w:instrText>
    </w:r>
    <w:r>
      <w:rPr>
        <w:rStyle w:val="PageNumber"/>
      </w:rPr>
      <w:fldChar w:fldCharType="end"/>
    </w:r>
  </w:p>
  <w:p w14:paraId="7C33BE6D" w14:textId="77777777" w:rsidR="00702E3F" w:rsidRDefault="00702E3F" w:rsidP="009E45AC">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076666447"/>
      <w:docPartObj>
        <w:docPartGallery w:val="Page Numbers (Bottom of Page)"/>
        <w:docPartUnique/>
      </w:docPartObj>
    </w:sdtPr>
    <w:sdtEndPr>
      <w:rPr>
        <w:rFonts w:asciiTheme="minorHAnsi" w:hAnsiTheme="minorHAnsi"/>
      </w:rPr>
    </w:sdtEndPr>
    <w:sdtContent>
      <w:p w14:paraId="4AD0285A" w14:textId="77777777" w:rsidR="00702E3F" w:rsidRPr="006659CD" w:rsidRDefault="00702E3F" w:rsidP="00BA15E8">
        <w:pPr>
          <w:pStyle w:val="Footer"/>
          <w:jc w:val="center"/>
          <w:rPr>
            <w:rFonts w:asciiTheme="minorHAnsi" w:hAnsiTheme="minorHAnsi"/>
            <w:sz w:val="28"/>
          </w:rPr>
        </w:pPr>
        <w:r w:rsidRPr="006E35CB">
          <w:rPr>
            <w:rFonts w:asciiTheme="minorHAnsi" w:hAnsiTheme="minorHAnsi"/>
            <w:sz w:val="24"/>
          </w:rPr>
          <w:t>[</w:t>
        </w:r>
        <w:r w:rsidR="002E05BF" w:rsidRPr="006E35CB">
          <w:rPr>
            <w:rFonts w:asciiTheme="minorHAnsi" w:hAnsiTheme="minorHAnsi"/>
            <w:sz w:val="24"/>
          </w:rPr>
          <w:fldChar w:fldCharType="begin"/>
        </w:r>
        <w:r w:rsidRPr="006E35CB">
          <w:rPr>
            <w:rFonts w:asciiTheme="minorHAnsi" w:hAnsiTheme="minorHAnsi"/>
            <w:sz w:val="24"/>
          </w:rPr>
          <w:instrText xml:space="preserve"> PAGE   \* MERGEFORMAT </w:instrText>
        </w:r>
        <w:r w:rsidR="002E05BF" w:rsidRPr="006E35CB">
          <w:rPr>
            <w:rFonts w:asciiTheme="minorHAnsi" w:hAnsiTheme="minorHAnsi"/>
            <w:sz w:val="24"/>
          </w:rPr>
          <w:fldChar w:fldCharType="separate"/>
        </w:r>
        <w:r w:rsidR="0075515C">
          <w:rPr>
            <w:rFonts w:asciiTheme="minorHAnsi" w:hAnsiTheme="minorHAnsi"/>
            <w:noProof/>
            <w:sz w:val="24"/>
          </w:rPr>
          <w:t>14</w:t>
        </w:r>
        <w:r w:rsidR="002E05BF" w:rsidRPr="006E35CB">
          <w:rPr>
            <w:rFonts w:asciiTheme="minorHAnsi" w:hAnsiTheme="minorHAnsi"/>
            <w:noProof/>
            <w:sz w:val="24"/>
          </w:rPr>
          <w:fldChar w:fldCharType="end"/>
        </w:r>
        <w:r w:rsidRPr="006E35CB">
          <w:rPr>
            <w:rFonts w:asciiTheme="minorHAnsi" w:hAnsiTheme="minorHAnsi"/>
            <w:sz w:val="24"/>
          </w:rPr>
          <w:t>]</w:t>
        </w:r>
      </w:p>
    </w:sdtContent>
  </w:sdt>
  <w:p w14:paraId="2EA8E940" w14:textId="5777B13D" w:rsidR="00702E3F" w:rsidRDefault="00702E3F" w:rsidP="00BA15E8">
    <w:pPr>
      <w:pStyle w:val="Footer"/>
      <w:rPr>
        <w:rFonts w:asciiTheme="minorHAnsi" w:hAnsiTheme="minorHAnsi"/>
        <w:sz w:val="28"/>
      </w:rPr>
    </w:pPr>
    <w:r w:rsidRPr="006659CD">
      <w:rPr>
        <w:rFonts w:asciiTheme="minorHAnsi" w:hAnsiTheme="minorHAnsi"/>
        <w:b/>
        <w:sz w:val="28"/>
      </w:rPr>
      <w:t xml:space="preserve">            REPORT DATE</w:t>
    </w:r>
    <w:r w:rsidRPr="006659CD">
      <w:rPr>
        <w:rFonts w:asciiTheme="minorHAnsi" w:hAnsiTheme="minorHAnsi"/>
        <w:sz w:val="28"/>
      </w:rPr>
      <w:t xml:space="preserve">: </w:t>
    </w:r>
    <w:r w:rsidR="008642C2">
      <w:rPr>
        <w:rFonts w:asciiTheme="minorHAnsi" w:hAnsiTheme="minorHAnsi"/>
        <w:sz w:val="28"/>
      </w:rPr>
      <w:t>MM</w:t>
    </w:r>
    <w:r>
      <w:rPr>
        <w:rFonts w:asciiTheme="minorHAnsi" w:hAnsiTheme="minorHAnsi"/>
        <w:sz w:val="28"/>
      </w:rPr>
      <w:t>/</w:t>
    </w:r>
    <w:r w:rsidR="008642C2">
      <w:rPr>
        <w:rFonts w:asciiTheme="minorHAnsi" w:hAnsiTheme="minorHAnsi"/>
        <w:sz w:val="28"/>
      </w:rPr>
      <w:t>DD</w:t>
    </w:r>
    <w:r>
      <w:rPr>
        <w:rFonts w:asciiTheme="minorHAnsi" w:hAnsiTheme="minorHAnsi"/>
        <w:sz w:val="28"/>
      </w:rPr>
      <w:t>/</w:t>
    </w:r>
    <w:r w:rsidR="008642C2">
      <w:rPr>
        <w:rFonts w:asciiTheme="minorHAnsi" w:hAnsiTheme="minorHAnsi"/>
        <w:sz w:val="28"/>
      </w:rPr>
      <w:t>YYYY</w:t>
    </w:r>
    <w:r w:rsidRPr="006659CD">
      <w:rPr>
        <w:rFonts w:asciiTheme="minorHAnsi" w:hAnsiTheme="minorHAnsi"/>
        <w:sz w:val="28"/>
      </w:rPr>
      <w:tab/>
    </w:r>
    <w:r w:rsidRPr="006659CD">
      <w:rPr>
        <w:rFonts w:asciiTheme="minorHAnsi" w:hAnsiTheme="minorHAnsi"/>
        <w:sz w:val="28"/>
      </w:rPr>
      <w:tab/>
      <w:t xml:space="preserve">    </w:t>
    </w:r>
    <w:r w:rsidRPr="006659CD">
      <w:rPr>
        <w:rFonts w:asciiTheme="minorHAnsi" w:hAnsiTheme="minorHAnsi"/>
        <w:b/>
        <w:sz w:val="28"/>
      </w:rPr>
      <w:t xml:space="preserve">IEHP ID: </w:t>
    </w:r>
    <w:r>
      <w:rPr>
        <w:rFonts w:asciiTheme="minorHAnsi" w:hAnsiTheme="minorHAnsi"/>
        <w:sz w:val="28"/>
      </w:rPr>
      <w:t>XXXXXXXXXXXX</w:t>
    </w:r>
  </w:p>
  <w:p w14:paraId="72687095" w14:textId="77777777" w:rsidR="00052FEB" w:rsidRPr="00311999" w:rsidRDefault="00052FEB" w:rsidP="00972A4D">
    <w:pPr>
      <w:numPr>
        <w:ilvl w:val="0"/>
        <w:numId w:val="13"/>
      </w:numPr>
      <w:spacing w:before="100" w:beforeAutospacing="1" w:after="100" w:afterAutospacing="1" w:line="300" w:lineRule="atLeast"/>
      <w:rPr>
        <w:rFonts w:ascii="Segoe UI" w:eastAsia="Times New Roman" w:hAnsi="Segoe UI" w:cs="Segoe UI"/>
        <w:color w:val="auto"/>
        <w:sz w:val="16"/>
        <w:szCs w:val="16"/>
      </w:rPr>
    </w:pPr>
    <w:r w:rsidRPr="00311999">
      <w:rPr>
        <w:rFonts w:ascii="Segoe UI" w:eastAsia="Times New Roman" w:hAnsi="Segoe UI" w:cs="Segoe UI"/>
        <w:b/>
        <w:bCs/>
        <w:color w:val="auto"/>
        <w:sz w:val="16"/>
        <w:szCs w:val="16"/>
      </w:rPr>
      <w:t>California Department of Health Care Services.</w:t>
    </w:r>
    <w:r w:rsidRPr="00311999">
      <w:rPr>
        <w:rFonts w:ascii="Segoe UI" w:eastAsia="Times New Roman" w:hAnsi="Segoe UI" w:cs="Segoe UI"/>
        <w:color w:val="auto"/>
        <w:sz w:val="16"/>
        <w:szCs w:val="16"/>
      </w:rPr>
      <w:t xml:space="preserve"> (2023). </w:t>
    </w:r>
    <w:r w:rsidRPr="00311999">
      <w:rPr>
        <w:rFonts w:ascii="Segoe UI" w:eastAsia="Times New Roman" w:hAnsi="Segoe UI" w:cs="Segoe UI"/>
        <w:i/>
        <w:iCs/>
        <w:color w:val="auto"/>
        <w:sz w:val="16"/>
        <w:szCs w:val="16"/>
      </w:rPr>
      <w:t>All Plan Letter 23-010: Responsibilities for Behavioral Health Treatment Coverage for Members Under the Age of 21</w:t>
    </w:r>
    <w:r w:rsidRPr="00311999">
      <w:rPr>
        <w:rFonts w:ascii="Segoe UI" w:eastAsia="Times New Roman" w:hAnsi="Segoe UI" w:cs="Segoe UI"/>
        <w:color w:val="auto"/>
        <w:sz w:val="16"/>
        <w:szCs w:val="16"/>
      </w:rPr>
      <w:t xml:space="preserve">. Retrieved from </w:t>
    </w:r>
    <w:hyperlink r:id="rId1" w:history="1">
      <w:r w:rsidRPr="00311999">
        <w:rPr>
          <w:rFonts w:ascii="Segoe UI" w:eastAsia="Times New Roman" w:hAnsi="Segoe UI" w:cs="Segoe UI"/>
          <w:color w:val="464FEB"/>
          <w:sz w:val="16"/>
          <w:szCs w:val="16"/>
        </w:rPr>
        <w:t>https://www.dhcs.ca.gov/formsandpubs/Documents/MMCDAPLsandPolicyLetters/APL2023/APL23-010.pdf</w:t>
      </w:r>
    </w:hyperlink>
  </w:p>
  <w:p w14:paraId="2BB4072E" w14:textId="77777777" w:rsidR="00052FEB" w:rsidRPr="00311999" w:rsidRDefault="00052FEB" w:rsidP="00972A4D">
    <w:pPr>
      <w:numPr>
        <w:ilvl w:val="0"/>
        <w:numId w:val="13"/>
      </w:numPr>
      <w:spacing w:before="100" w:beforeAutospacing="1" w:after="100" w:afterAutospacing="1" w:line="300" w:lineRule="atLeast"/>
      <w:rPr>
        <w:rFonts w:ascii="Segoe UI" w:eastAsia="Times New Roman" w:hAnsi="Segoe UI" w:cs="Segoe UI"/>
        <w:color w:val="auto"/>
        <w:sz w:val="16"/>
        <w:szCs w:val="16"/>
      </w:rPr>
    </w:pPr>
    <w:r w:rsidRPr="00311999">
      <w:rPr>
        <w:rFonts w:ascii="Segoe UI" w:eastAsia="Times New Roman" w:hAnsi="Segoe UI" w:cs="Segoe UI"/>
        <w:b/>
        <w:bCs/>
        <w:color w:val="auto"/>
        <w:sz w:val="16"/>
        <w:szCs w:val="16"/>
      </w:rPr>
      <w:t>California Department of Health Care Services.</w:t>
    </w:r>
    <w:r w:rsidRPr="00311999">
      <w:rPr>
        <w:rFonts w:ascii="Segoe UI" w:eastAsia="Times New Roman" w:hAnsi="Segoe UI" w:cs="Segoe UI"/>
        <w:color w:val="auto"/>
        <w:sz w:val="16"/>
        <w:szCs w:val="16"/>
      </w:rPr>
      <w:t xml:space="preserve"> (2016). </w:t>
    </w:r>
    <w:r w:rsidRPr="00311999">
      <w:rPr>
        <w:rFonts w:ascii="Segoe UI" w:eastAsia="Times New Roman" w:hAnsi="Segoe UI" w:cs="Segoe UI"/>
        <w:i/>
        <w:iCs/>
        <w:color w:val="auto"/>
        <w:sz w:val="16"/>
        <w:szCs w:val="16"/>
      </w:rPr>
      <w:t>State Plan Amendment (SPA) 14-026: Addition of Behavioral Health Treatment (BHT) Services to the Preventive Services Component of the State Plan</w:t>
    </w:r>
    <w:r w:rsidRPr="00311999">
      <w:rPr>
        <w:rFonts w:ascii="Segoe UI" w:eastAsia="Times New Roman" w:hAnsi="Segoe UI" w:cs="Segoe UI"/>
        <w:color w:val="auto"/>
        <w:sz w:val="16"/>
        <w:szCs w:val="16"/>
      </w:rPr>
      <w:t xml:space="preserve">. Retrieved from </w:t>
    </w:r>
    <w:hyperlink r:id="rId2" w:history="1">
      <w:r w:rsidRPr="00311999">
        <w:rPr>
          <w:rFonts w:ascii="Segoe UI" w:eastAsia="Times New Roman" w:hAnsi="Segoe UI" w:cs="Segoe UI"/>
          <w:color w:val="464FEB"/>
          <w:sz w:val="16"/>
          <w:szCs w:val="16"/>
        </w:rPr>
        <w:t>https://www.dhcs.ca.gov/formsandpubs/laws/Documents/SPA14-026.pdf</w:t>
      </w:r>
    </w:hyperlink>
  </w:p>
  <w:p w14:paraId="17A69592" w14:textId="77777777" w:rsidR="00052FEB" w:rsidRPr="006659CD" w:rsidRDefault="00052FEB" w:rsidP="00BA15E8">
    <w:pPr>
      <w:pStyle w:val="Footer"/>
      <w:rPr>
        <w:rFonts w:asciiTheme="minorHAnsi" w:hAnsiTheme="minorHAnsi"/>
        <w:sz w:val="28"/>
      </w:rPr>
    </w:pPr>
  </w:p>
  <w:p w14:paraId="21090CF3" w14:textId="77777777" w:rsidR="00702E3F" w:rsidRDefault="00702E3F" w:rsidP="00BA15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0071" w14:textId="77777777" w:rsidR="00EA2295" w:rsidRDefault="00EA22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B786B" w14:textId="77777777" w:rsidR="003F036D" w:rsidRDefault="003F036D">
      <w:r>
        <w:separator/>
      </w:r>
    </w:p>
  </w:footnote>
  <w:footnote w:type="continuationSeparator" w:id="0">
    <w:p w14:paraId="3B0A8196" w14:textId="77777777" w:rsidR="003F036D" w:rsidRDefault="003F0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06186" w14:textId="77777777" w:rsidR="00EA2295" w:rsidRDefault="00EA22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B6A9" w14:textId="77777777" w:rsidR="00EA2295" w:rsidRPr="00A23C02" w:rsidRDefault="00EA2295" w:rsidP="00EA2295">
    <w:pPr>
      <w:pStyle w:val="Header"/>
      <w:ind w:left="360"/>
      <w:jc w:val="right"/>
    </w:pPr>
    <w:r w:rsidRPr="00A23C02">
      <w:rPr>
        <w:noProof/>
      </w:rPr>
      <w:drawing>
        <wp:anchor distT="0" distB="0" distL="114300" distR="114300" simplePos="0" relativeHeight="251659264" behindDoc="0" locked="0" layoutInCell="1" allowOverlap="1" wp14:anchorId="57AC67BB" wp14:editId="0C144DEC">
          <wp:simplePos x="0" y="0"/>
          <wp:positionH relativeFrom="column">
            <wp:posOffset>-200025</wp:posOffset>
          </wp:positionH>
          <wp:positionV relativeFrom="paragraph">
            <wp:posOffset>-66675</wp:posOffset>
          </wp:positionV>
          <wp:extent cx="1314450" cy="1082488"/>
          <wp:effectExtent l="0" t="0" r="0" b="3810"/>
          <wp:wrapNone/>
          <wp:docPr id="1118342805" name="Picture 1" descr="A cartoon bear wearing sunglasses and shorts holding a surf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2805" name="Picture 1" descr="A cartoon bear wearing sunglasses and shorts holding a surfboard&#10;&#10;Description automatically generated"/>
                  <pic:cNvPicPr/>
                </pic:nvPicPr>
                <pic:blipFill rotWithShape="1">
                  <a:blip r:embed="rId1">
                    <a:extLst>
                      <a:ext uri="{28A0092B-C50C-407E-A947-70E740481C1C}">
                        <a14:useLocalDpi xmlns:a14="http://schemas.microsoft.com/office/drawing/2010/main" val="0"/>
                      </a:ext>
                    </a:extLst>
                  </a:blip>
                  <a:srcRect t="4118" b="13529"/>
                  <a:stretch/>
                </pic:blipFill>
                <pic:spPr bwMode="auto">
                  <a:xfrm>
                    <a:off x="0" y="0"/>
                    <a:ext cx="1314450" cy="10824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23C02">
      <w:t>8526 Hickory Ln</w:t>
    </w:r>
  </w:p>
  <w:p w14:paraId="20E943F8" w14:textId="77777777" w:rsidR="00EA2295" w:rsidRPr="00A23C02" w:rsidRDefault="00EA2295" w:rsidP="00EA2295">
    <w:pPr>
      <w:pStyle w:val="Header"/>
      <w:ind w:left="360"/>
      <w:jc w:val="right"/>
    </w:pPr>
    <w:r w:rsidRPr="00A23C02">
      <w:t>Riverside, CA 92504</w:t>
    </w:r>
  </w:p>
  <w:p w14:paraId="2FE13B04" w14:textId="77777777" w:rsidR="00EA2295" w:rsidRPr="00A23C02" w:rsidRDefault="00EA2295" w:rsidP="00EA2295">
    <w:pPr>
      <w:pStyle w:val="Header"/>
      <w:jc w:val="right"/>
    </w:pPr>
    <w:r>
      <w:t xml:space="preserve">   </w:t>
    </w:r>
    <w:r w:rsidRPr="00A23C02">
      <w:t xml:space="preserve">(951) 706-0028 </w:t>
    </w:r>
    <w:r w:rsidRPr="00A23C02">
      <w:rPr>
        <w:noProof/>
      </w:rPr>
      <w:drawing>
        <wp:inline distT="0" distB="0" distL="0" distR="0" wp14:anchorId="01FE1A2D" wp14:editId="0C3ECFBF">
          <wp:extent cx="123825" cy="123825"/>
          <wp:effectExtent l="0" t="0" r="9525" b="9525"/>
          <wp:docPr id="1681062686" name="Graphic 2"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2686" name="Graphic 1681062686" descr="Receiver with solid fill"/>
                  <pic:cNvPicPr/>
                </pic:nvPicPr>
                <pic:blipFill>
                  <a:blip r:embed="rId2">
                    <a:extLst>
                      <a:ext uri="{96DAC541-7B7A-43D3-8B79-37D633B846F1}">
                        <asvg:svgBlip xmlns:asvg="http://schemas.microsoft.com/office/drawing/2016/SVG/main" r:embed="rId3"/>
                      </a:ext>
                    </a:extLst>
                  </a:blip>
                  <a:stretch>
                    <a:fillRect/>
                  </a:stretch>
                </pic:blipFill>
                <pic:spPr>
                  <a:xfrm>
                    <a:off x="0" y="0"/>
                    <a:ext cx="123825" cy="123825"/>
                  </a:xfrm>
                  <a:prstGeom prst="rect">
                    <a:avLst/>
                  </a:prstGeom>
                </pic:spPr>
              </pic:pic>
            </a:graphicData>
          </a:graphic>
        </wp:inline>
      </w:drawing>
    </w:r>
  </w:p>
  <w:p w14:paraId="6EA1CB96" w14:textId="77777777" w:rsidR="00EA2295" w:rsidRPr="00A23C02" w:rsidRDefault="00EA2295" w:rsidP="00EA2295">
    <w:pPr>
      <w:pStyle w:val="Header"/>
      <w:jc w:val="right"/>
    </w:pPr>
    <w:r w:rsidRPr="00A23C02">
      <w:t xml:space="preserve">info@westcoastaba.org </w:t>
    </w:r>
    <w:r w:rsidRPr="00A23C02">
      <w:rPr>
        <w:noProof/>
      </w:rPr>
      <w:drawing>
        <wp:inline distT="0" distB="0" distL="0" distR="0" wp14:anchorId="60B489FC" wp14:editId="091E70D7">
          <wp:extent cx="142875" cy="142875"/>
          <wp:effectExtent l="0" t="0" r="9525" b="9525"/>
          <wp:docPr id="1128075055" name="Graphic 3"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5055" name="Graphic 1128075055" descr="Envelope with solid fill"/>
                  <pic:cNvPicPr/>
                </pic:nvPicPr>
                <pic:blipFill>
                  <a:blip r:embed="rId4">
                    <a:extLst>
                      <a:ext uri="{96DAC541-7B7A-43D3-8B79-37D633B846F1}">
                        <asvg:svgBlip xmlns:asvg="http://schemas.microsoft.com/office/drawing/2016/SVG/main" r:embed="rId5"/>
                      </a:ext>
                    </a:extLst>
                  </a:blip>
                  <a:stretch>
                    <a:fillRect/>
                  </a:stretch>
                </pic:blipFill>
                <pic:spPr>
                  <a:xfrm>
                    <a:off x="0" y="0"/>
                    <a:ext cx="142875" cy="142875"/>
                  </a:xfrm>
                  <a:prstGeom prst="rect">
                    <a:avLst/>
                  </a:prstGeom>
                </pic:spPr>
              </pic:pic>
            </a:graphicData>
          </a:graphic>
        </wp:inline>
      </w:drawing>
    </w:r>
  </w:p>
  <w:p w14:paraId="500C301A" w14:textId="77777777" w:rsidR="00EA2295" w:rsidRPr="00AC7F3C" w:rsidRDefault="00EA2295" w:rsidP="00EA2295">
    <w:pPr>
      <w:pStyle w:val="Header"/>
      <w:jc w:val="right"/>
      <w:rPr>
        <w:lang w:val="es-MX"/>
      </w:rPr>
    </w:pPr>
    <w:r w:rsidRPr="00AC7F3C">
      <w:rPr>
        <w:lang w:val="es-MX"/>
      </w:rPr>
      <w:t xml:space="preserve">westcoastaba.org </w:t>
    </w:r>
    <w:r>
      <w:rPr>
        <w:noProof/>
      </w:rPr>
      <w:drawing>
        <wp:inline distT="0" distB="0" distL="0" distR="0" wp14:anchorId="6FDBACAA" wp14:editId="597BD750">
          <wp:extent cx="123825" cy="123825"/>
          <wp:effectExtent l="0" t="0" r="9525" b="9525"/>
          <wp:docPr id="972309639" name="Graphic 4"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9639" name="Graphic 972309639" descr="Earth globe: Americas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123825" cy="123825"/>
                  </a:xfrm>
                  <a:prstGeom prst="rect">
                    <a:avLst/>
                  </a:prstGeom>
                </pic:spPr>
              </pic:pic>
            </a:graphicData>
          </a:graphic>
        </wp:inline>
      </w:drawing>
    </w:r>
  </w:p>
  <w:p w14:paraId="7E9E43F6" w14:textId="77777777" w:rsidR="00EA2295" w:rsidRDefault="00EA2295" w:rsidP="00EA2295">
    <w:pPr>
      <w:pStyle w:val="Header"/>
      <w:jc w:val="right"/>
      <w:rPr>
        <w:lang w:val="es-MX"/>
      </w:rPr>
    </w:pPr>
  </w:p>
  <w:p w14:paraId="18A23180" w14:textId="77777777" w:rsidR="00EA2295" w:rsidRPr="00AC7F3C" w:rsidRDefault="00EA2295" w:rsidP="00EA2295">
    <w:pPr>
      <w:pStyle w:val="Header"/>
      <w:jc w:val="right"/>
      <w:rPr>
        <w:lang w:val="es-MX"/>
      </w:rPr>
    </w:pPr>
    <w:r>
      <w:rPr>
        <w:noProof/>
      </w:rPr>
      <mc:AlternateContent>
        <mc:Choice Requires="wps">
          <w:drawing>
            <wp:anchor distT="0" distB="0" distL="114300" distR="114300" simplePos="0" relativeHeight="251661312" behindDoc="0" locked="0" layoutInCell="1" allowOverlap="1" wp14:anchorId="7F000514" wp14:editId="3ECFDB7C">
              <wp:simplePos x="0" y="0"/>
              <wp:positionH relativeFrom="column">
                <wp:posOffset>-179753</wp:posOffset>
              </wp:positionH>
              <wp:positionV relativeFrom="paragraph">
                <wp:posOffset>117280</wp:posOffset>
              </wp:positionV>
              <wp:extent cx="1307954" cy="72957"/>
              <wp:effectExtent l="0" t="0" r="26035" b="22860"/>
              <wp:wrapNone/>
              <wp:docPr id="1666215355" name="Rectangle 6"/>
              <wp:cNvGraphicFramePr/>
              <a:graphic xmlns:a="http://schemas.openxmlformats.org/drawingml/2006/main">
                <a:graphicData uri="http://schemas.microsoft.com/office/word/2010/wordprocessingShape">
                  <wps:wsp>
                    <wps:cNvSpPr/>
                    <wps:spPr>
                      <a:xfrm>
                        <a:off x="0" y="0"/>
                        <a:ext cx="1307954" cy="72957"/>
                      </a:xfrm>
                      <a:prstGeom prst="round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47DA10" id="Rectangle 6" o:spid="_x0000_s1026" style="position:absolute;margin-left:-14.15pt;margin-top:9.25pt;width:103pt;height: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" fillcolor="#00b050" strokecolor="#00b050" strokeweight="2pt"/>
          </w:pict>
        </mc:Fallback>
      </mc:AlternateContent>
    </w:r>
    <w:r>
      <w:rPr>
        <w:noProof/>
      </w:rPr>
      <mc:AlternateContent>
        <mc:Choice Requires="wps">
          <w:drawing>
            <wp:anchor distT="0" distB="0" distL="114300" distR="114300" simplePos="0" relativeHeight="251660288" behindDoc="0" locked="0" layoutInCell="1" allowOverlap="1" wp14:anchorId="4723EA68" wp14:editId="47E460C3">
              <wp:simplePos x="0" y="0"/>
              <wp:positionH relativeFrom="column">
                <wp:posOffset>-170234</wp:posOffset>
              </wp:positionH>
              <wp:positionV relativeFrom="paragraph">
                <wp:posOffset>128879</wp:posOffset>
              </wp:positionV>
              <wp:extent cx="6124575" cy="53502"/>
              <wp:effectExtent l="0" t="0" r="9525" b="3810"/>
              <wp:wrapNone/>
              <wp:docPr id="2116022513" name="Rectangle 5"/>
              <wp:cNvGraphicFramePr/>
              <a:graphic xmlns:a="http://schemas.openxmlformats.org/drawingml/2006/main">
                <a:graphicData uri="http://schemas.microsoft.com/office/word/2010/wordprocessingShape">
                  <wps:wsp>
                    <wps:cNvSpPr/>
                    <wps:spPr>
                      <a:xfrm>
                        <a:off x="0" y="0"/>
                        <a:ext cx="6124575" cy="53502"/>
                      </a:xfrm>
                      <a:prstGeom prst="rect">
                        <a:avLst/>
                      </a:prstGeom>
                      <a:solidFill>
                        <a:schemeClr val="tx1">
                          <a:lumMod val="95000"/>
                          <a:lumOff val="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34AF12" id="Rectangle 5" o:spid="_x0000_s1026" style="position:absolute;margin-left:-13.4pt;margin-top:10.15pt;width:482.25pt;height:4.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" fillcolor="#0d0d0d [3069]" stroked="f" strokeweight="2pt"/>
          </w:pict>
        </mc:Fallback>
      </mc:AlternateContent>
    </w:r>
  </w:p>
  <w:p w14:paraId="2151BC2A" w14:textId="77777777" w:rsidR="00EA2295" w:rsidRPr="0006223B" w:rsidRDefault="00EA2295" w:rsidP="00EA2295">
    <w:pPr>
      <w:pStyle w:val="Header"/>
      <w:jc w:val="center"/>
      <w:rPr>
        <w:rFonts w:asciiTheme="majorHAnsi" w:hAnsiTheme="majorHAnsi"/>
        <w:sz w:val="6"/>
        <w:szCs w:val="6"/>
      </w:rPr>
    </w:pPr>
  </w:p>
  <w:p w14:paraId="43017905" w14:textId="51BD65D2" w:rsidR="00702E3F" w:rsidRPr="006F166F" w:rsidRDefault="006F166F" w:rsidP="006F166F">
    <w:pPr>
      <w:pStyle w:val="Header"/>
      <w:jc w:val="right"/>
      <w:rPr>
        <w:rFonts w:ascii="Times New Roman" w:hAnsi="Times New Roman" w:cs="Times New Roman"/>
        <w:sz w:val="20"/>
        <w:szCs w:val="20"/>
      </w:rPr>
    </w:pPr>
    <w:r w:rsidRPr="006F166F">
      <w:rPr>
        <w:rFonts w:ascii="Times New Roman" w:hAnsi="Times New Roman" w:cs="Times New Roman"/>
        <w:sz w:val="20"/>
        <w:szCs w:val="20"/>
      </w:rPr>
      <w:t xml:space="preserve">Attachment 12 – </w:t>
    </w:r>
    <w:r w:rsidR="007C22F1">
      <w:rPr>
        <w:rFonts w:ascii="Times New Roman" w:hAnsi="Times New Roman" w:cs="Times New Roman"/>
        <w:sz w:val="20"/>
        <w:szCs w:val="20"/>
      </w:rPr>
      <w:t>6-Month/</w:t>
    </w:r>
    <w:r w:rsidR="00954777" w:rsidRPr="001404AE">
      <w:rPr>
        <w:rFonts w:ascii="Times New Roman" w:hAnsi="Times New Roman" w:cs="Times New Roman"/>
        <w:color w:val="FF0000"/>
        <w:sz w:val="20"/>
        <w:szCs w:val="20"/>
      </w:rPr>
      <w:t>Addendum/</w:t>
    </w:r>
    <w:r w:rsidRPr="006F166F">
      <w:rPr>
        <w:rFonts w:ascii="Times New Roman" w:hAnsi="Times New Roman" w:cs="Times New Roman"/>
        <w:sz w:val="20"/>
        <w:szCs w:val="20"/>
      </w:rPr>
      <w:t>Exit Progress Report Template</w:t>
    </w:r>
  </w:p>
  <w:p w14:paraId="2A8C806C" w14:textId="77777777" w:rsidR="00702E3F" w:rsidRPr="0006223B" w:rsidRDefault="00702E3F" w:rsidP="0006223B">
    <w:pPr>
      <w:pStyle w:val="Header"/>
      <w:jc w:val="center"/>
      <w:rPr>
        <w:rFonts w:asciiTheme="majorHAnsi" w:hAnsiTheme="majorHAnsi"/>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5CEB" w14:textId="77777777" w:rsidR="00EA2295" w:rsidRDefault="00EA22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9D7"/>
    <w:multiLevelType w:val="hybridMultilevel"/>
    <w:tmpl w:val="98C64C8E"/>
    <w:lvl w:ilvl="0" w:tplc="54B4EED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214E9E"/>
    <w:multiLevelType w:val="hybridMultilevel"/>
    <w:tmpl w:val="815E9C44"/>
    <w:lvl w:ilvl="0" w:tplc="58EA99D4">
      <w:start w:val="1"/>
      <w:numFmt w:val="upperRoman"/>
      <w:lvlText w:val="%1."/>
      <w:lvlJc w:val="left"/>
      <w:pPr>
        <w:ind w:left="540" w:hanging="360"/>
      </w:pPr>
      <w:rPr>
        <w:rFonts w:asciiTheme="minorHAnsi" w:hAnsiTheme="minorHAnsi" w:cstheme="minorHAnsi" w:hint="default"/>
        <w:b/>
        <w:bCs/>
        <w:color w:val="auto"/>
        <w:sz w:val="24"/>
      </w:rPr>
    </w:lvl>
    <w:lvl w:ilvl="1" w:tplc="5DCCE5B0">
      <w:start w:val="1"/>
      <w:numFmt w:val="lowerLetter"/>
      <w:lvlText w:val="%2."/>
      <w:lvlJc w:val="left"/>
      <w:pPr>
        <w:ind w:left="720" w:hanging="360"/>
      </w:pPr>
      <w:rPr>
        <w:sz w:val="24"/>
      </w:rPr>
    </w:lvl>
    <w:lvl w:ilvl="2" w:tplc="46523A60">
      <w:start w:val="1"/>
      <w:numFmt w:val="bullet"/>
      <w:lvlText w:val=""/>
      <w:lvlJc w:val="left"/>
      <w:pPr>
        <w:ind w:left="2310" w:hanging="180"/>
      </w:pPr>
      <w:rPr>
        <w:rFonts w:ascii="Symbol" w:hAnsi="Symbol" w:hint="default"/>
        <w:color w:val="auto"/>
      </w:r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 w15:restartNumberingAfterBreak="0">
    <w:nsid w:val="046412BD"/>
    <w:multiLevelType w:val="hybridMultilevel"/>
    <w:tmpl w:val="F30C9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E11981"/>
    <w:multiLevelType w:val="hybridMultilevel"/>
    <w:tmpl w:val="17463D1C"/>
    <w:lvl w:ilvl="0" w:tplc="FFFFFFFF">
      <w:start w:val="1"/>
      <w:numFmt w:val="lowerRoman"/>
      <w:lvlText w:val="%1."/>
      <w:lvlJc w:val="right"/>
      <w:pPr>
        <w:ind w:left="1080" w:hanging="360"/>
      </w:p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4" w15:restartNumberingAfterBreak="0">
    <w:nsid w:val="1FFC310D"/>
    <w:multiLevelType w:val="hybridMultilevel"/>
    <w:tmpl w:val="0F5CC374"/>
    <w:lvl w:ilvl="0" w:tplc="0409001B">
      <w:start w:val="1"/>
      <w:numFmt w:val="lowerRoman"/>
      <w:lvlText w:val="%1."/>
      <w:lvlJc w:val="right"/>
      <w:pPr>
        <w:ind w:left="540" w:hanging="180"/>
      </w:pPr>
    </w:lvl>
    <w:lvl w:ilvl="1" w:tplc="04090019" w:tentative="1">
      <w:start w:val="1"/>
      <w:numFmt w:val="lowerLetter"/>
      <w:lvlText w:val="%2."/>
      <w:lvlJc w:val="left"/>
      <w:pPr>
        <w:ind w:left="-540" w:hanging="360"/>
      </w:pPr>
    </w:lvl>
    <w:lvl w:ilvl="2" w:tplc="0409001B" w:tentative="1">
      <w:start w:val="1"/>
      <w:numFmt w:val="lowerRoman"/>
      <w:lvlText w:val="%3."/>
      <w:lvlJc w:val="right"/>
      <w:pPr>
        <w:ind w:left="18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5" w15:restartNumberingAfterBreak="0">
    <w:nsid w:val="228D351F"/>
    <w:multiLevelType w:val="multilevel"/>
    <w:tmpl w:val="48F8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2E0892"/>
    <w:multiLevelType w:val="multilevel"/>
    <w:tmpl w:val="D17A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544B6"/>
    <w:multiLevelType w:val="hybridMultilevel"/>
    <w:tmpl w:val="5598FA0E"/>
    <w:lvl w:ilvl="0" w:tplc="5DCCE5B0">
      <w:start w:val="1"/>
      <w:numFmt w:val="lowerLetter"/>
      <w:lvlText w:val="%1."/>
      <w:lvlJc w:val="left"/>
      <w:pPr>
        <w:ind w:left="159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96696"/>
    <w:multiLevelType w:val="hybridMultilevel"/>
    <w:tmpl w:val="893AED56"/>
    <w:lvl w:ilvl="0" w:tplc="DA8A6900">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7707DC3"/>
    <w:multiLevelType w:val="hybridMultilevel"/>
    <w:tmpl w:val="17463D1C"/>
    <w:lvl w:ilvl="0" w:tplc="FFFFFFFF">
      <w:start w:val="1"/>
      <w:numFmt w:val="lowerRoman"/>
      <w:lvlText w:val="%1."/>
      <w:lvlJc w:val="right"/>
      <w:pPr>
        <w:ind w:left="1080" w:hanging="360"/>
      </w:p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10" w15:restartNumberingAfterBreak="0">
    <w:nsid w:val="39B16D8E"/>
    <w:multiLevelType w:val="hybridMultilevel"/>
    <w:tmpl w:val="17463D1C"/>
    <w:lvl w:ilvl="0" w:tplc="FFFFFFFF">
      <w:start w:val="1"/>
      <w:numFmt w:val="lowerRoman"/>
      <w:lvlText w:val="%1."/>
      <w:lvlJc w:val="right"/>
      <w:pPr>
        <w:ind w:left="1080" w:hanging="360"/>
      </w:p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11" w15:restartNumberingAfterBreak="0">
    <w:nsid w:val="3A7A083A"/>
    <w:multiLevelType w:val="hybridMultilevel"/>
    <w:tmpl w:val="ACCA39AA"/>
    <w:lvl w:ilvl="0" w:tplc="A4840702">
      <w:start w:val="1"/>
      <w:numFmt w:val="decimal"/>
      <w:lvlText w:val="%1."/>
      <w:lvlJc w:val="left"/>
      <w:pPr>
        <w:ind w:left="45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431A94"/>
    <w:multiLevelType w:val="hybridMultilevel"/>
    <w:tmpl w:val="466CEA1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7B122C0"/>
    <w:multiLevelType w:val="multilevel"/>
    <w:tmpl w:val="8D00B2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30DF9"/>
    <w:multiLevelType w:val="hybridMultilevel"/>
    <w:tmpl w:val="17463D1C"/>
    <w:lvl w:ilvl="0" w:tplc="FFFFFFFF">
      <w:start w:val="1"/>
      <w:numFmt w:val="lowerRoman"/>
      <w:lvlText w:val="%1."/>
      <w:lvlJc w:val="right"/>
      <w:pPr>
        <w:ind w:left="1080" w:hanging="360"/>
      </w:p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15" w15:restartNumberingAfterBreak="0">
    <w:nsid w:val="4EEC7254"/>
    <w:multiLevelType w:val="multilevel"/>
    <w:tmpl w:val="858016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02F6B2A"/>
    <w:multiLevelType w:val="hybridMultilevel"/>
    <w:tmpl w:val="D5BAF584"/>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7" w15:restartNumberingAfterBreak="0">
    <w:nsid w:val="50784B67"/>
    <w:multiLevelType w:val="multilevel"/>
    <w:tmpl w:val="D5F83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02BB5"/>
    <w:multiLevelType w:val="multilevel"/>
    <w:tmpl w:val="E7EE4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7F450C"/>
    <w:multiLevelType w:val="hybridMultilevel"/>
    <w:tmpl w:val="481268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7C3755"/>
    <w:multiLevelType w:val="multilevel"/>
    <w:tmpl w:val="0C124F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6817023C"/>
    <w:multiLevelType w:val="multilevel"/>
    <w:tmpl w:val="E0D048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6A14619D"/>
    <w:multiLevelType w:val="hybridMultilevel"/>
    <w:tmpl w:val="1F5A1416"/>
    <w:lvl w:ilvl="0" w:tplc="04090001">
      <w:start w:val="1"/>
      <w:numFmt w:val="bullet"/>
      <w:lvlText w:val=""/>
      <w:lvlJc w:val="left"/>
      <w:pPr>
        <w:ind w:left="2210" w:hanging="360"/>
      </w:pPr>
      <w:rPr>
        <w:rFonts w:ascii="Symbol" w:hAnsi="Symbol" w:hint="default"/>
      </w:rPr>
    </w:lvl>
    <w:lvl w:ilvl="1" w:tplc="04090003" w:tentative="1">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23" w15:restartNumberingAfterBreak="0">
    <w:nsid w:val="6EBD0E61"/>
    <w:multiLevelType w:val="multilevel"/>
    <w:tmpl w:val="BF048A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F8624CD"/>
    <w:multiLevelType w:val="hybridMultilevel"/>
    <w:tmpl w:val="17463D1C"/>
    <w:lvl w:ilvl="0" w:tplc="0409001B">
      <w:start w:val="1"/>
      <w:numFmt w:val="lowerRoman"/>
      <w:lvlText w:val="%1."/>
      <w:lvlJc w:val="right"/>
      <w:pPr>
        <w:ind w:left="108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5" w15:restartNumberingAfterBreak="0">
    <w:nsid w:val="729D3963"/>
    <w:multiLevelType w:val="hybridMultilevel"/>
    <w:tmpl w:val="A64AE1B6"/>
    <w:lvl w:ilvl="0" w:tplc="2B5EFC40">
      <w:start w:val="1"/>
      <w:numFmt w:val="lowerLetter"/>
      <w:lvlText w:val="%1."/>
      <w:lvlJc w:val="left"/>
      <w:pPr>
        <w:ind w:left="1080" w:hanging="360"/>
      </w:pPr>
      <w:rPr>
        <w:b/>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9394E8F"/>
    <w:multiLevelType w:val="multilevel"/>
    <w:tmpl w:val="39746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206645">
    <w:abstractNumId w:val="1"/>
  </w:num>
  <w:num w:numId="2" w16cid:durableId="309944722">
    <w:abstractNumId w:val="11"/>
  </w:num>
  <w:num w:numId="3" w16cid:durableId="1246378727">
    <w:abstractNumId w:val="8"/>
  </w:num>
  <w:num w:numId="4" w16cid:durableId="236520987">
    <w:abstractNumId w:val="0"/>
  </w:num>
  <w:num w:numId="5" w16cid:durableId="1314682535">
    <w:abstractNumId w:val="25"/>
  </w:num>
  <w:num w:numId="6" w16cid:durableId="830868454">
    <w:abstractNumId w:val="2"/>
  </w:num>
  <w:num w:numId="7" w16cid:durableId="1258756277">
    <w:abstractNumId w:val="19"/>
  </w:num>
  <w:num w:numId="8" w16cid:durableId="1855267133">
    <w:abstractNumId w:val="16"/>
  </w:num>
  <w:num w:numId="9" w16cid:durableId="1674603088">
    <w:abstractNumId w:val="12"/>
  </w:num>
  <w:num w:numId="10" w16cid:durableId="61948988">
    <w:abstractNumId w:val="6"/>
  </w:num>
  <w:num w:numId="11" w16cid:durableId="239485363">
    <w:abstractNumId w:val="17"/>
  </w:num>
  <w:num w:numId="12" w16cid:durableId="1666737187">
    <w:abstractNumId w:val="13"/>
  </w:num>
  <w:num w:numId="13" w16cid:durableId="375086904">
    <w:abstractNumId w:val="5"/>
  </w:num>
  <w:num w:numId="14" w16cid:durableId="153230456">
    <w:abstractNumId w:val="23"/>
  </w:num>
  <w:num w:numId="15" w16cid:durableId="562718595">
    <w:abstractNumId w:val="22"/>
  </w:num>
  <w:num w:numId="16" w16cid:durableId="1132555340">
    <w:abstractNumId w:val="20"/>
  </w:num>
  <w:num w:numId="17" w16cid:durableId="1542405109">
    <w:abstractNumId w:val="21"/>
  </w:num>
  <w:num w:numId="18" w16cid:durableId="1120107166">
    <w:abstractNumId w:val="15"/>
  </w:num>
  <w:num w:numId="19" w16cid:durableId="1033268851">
    <w:abstractNumId w:val="26"/>
  </w:num>
  <w:num w:numId="20" w16cid:durableId="141120590">
    <w:abstractNumId w:val="24"/>
  </w:num>
  <w:num w:numId="21" w16cid:durableId="620920037">
    <w:abstractNumId w:val="3"/>
  </w:num>
  <w:num w:numId="22" w16cid:durableId="602418902">
    <w:abstractNumId w:val="10"/>
  </w:num>
  <w:num w:numId="23" w16cid:durableId="2121954172">
    <w:abstractNumId w:val="9"/>
  </w:num>
  <w:num w:numId="24" w16cid:durableId="1120225520">
    <w:abstractNumId w:val="14"/>
  </w:num>
  <w:num w:numId="25" w16cid:durableId="593637599">
    <w:abstractNumId w:val="7"/>
  </w:num>
  <w:num w:numId="26" w16cid:durableId="381947528">
    <w:abstractNumId w:val="4"/>
  </w:num>
  <w:num w:numId="27" w16cid:durableId="881478128">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2CA7"/>
    <w:rsid w:val="00003C4C"/>
    <w:rsid w:val="0000760C"/>
    <w:rsid w:val="0001197C"/>
    <w:rsid w:val="000136F1"/>
    <w:rsid w:val="000153F4"/>
    <w:rsid w:val="000165FB"/>
    <w:rsid w:val="00020B8D"/>
    <w:rsid w:val="00022C84"/>
    <w:rsid w:val="00023962"/>
    <w:rsid w:val="00023EB6"/>
    <w:rsid w:val="00030FEF"/>
    <w:rsid w:val="00034082"/>
    <w:rsid w:val="00034322"/>
    <w:rsid w:val="0003644B"/>
    <w:rsid w:val="000440A4"/>
    <w:rsid w:val="0004451F"/>
    <w:rsid w:val="000508CA"/>
    <w:rsid w:val="00052FEB"/>
    <w:rsid w:val="000532FB"/>
    <w:rsid w:val="000560C2"/>
    <w:rsid w:val="00056E49"/>
    <w:rsid w:val="00061074"/>
    <w:rsid w:val="0006223B"/>
    <w:rsid w:val="00062CCE"/>
    <w:rsid w:val="000645BF"/>
    <w:rsid w:val="000664F7"/>
    <w:rsid w:val="00070728"/>
    <w:rsid w:val="00072BBD"/>
    <w:rsid w:val="00072CA7"/>
    <w:rsid w:val="00074D2F"/>
    <w:rsid w:val="000756A7"/>
    <w:rsid w:val="00080B20"/>
    <w:rsid w:val="0008433F"/>
    <w:rsid w:val="000844B0"/>
    <w:rsid w:val="00085B15"/>
    <w:rsid w:val="00087A0F"/>
    <w:rsid w:val="00091C75"/>
    <w:rsid w:val="000951D5"/>
    <w:rsid w:val="000A0A2C"/>
    <w:rsid w:val="000A395D"/>
    <w:rsid w:val="000A4BA5"/>
    <w:rsid w:val="000A708B"/>
    <w:rsid w:val="000B042E"/>
    <w:rsid w:val="000C2D58"/>
    <w:rsid w:val="000C3E67"/>
    <w:rsid w:val="000C4023"/>
    <w:rsid w:val="000C45B2"/>
    <w:rsid w:val="000D7311"/>
    <w:rsid w:val="000E312D"/>
    <w:rsid w:val="000E4886"/>
    <w:rsid w:val="000E499A"/>
    <w:rsid w:val="000E4AF8"/>
    <w:rsid w:val="000E4D44"/>
    <w:rsid w:val="000E7116"/>
    <w:rsid w:val="000E78CF"/>
    <w:rsid w:val="000F0D5F"/>
    <w:rsid w:val="000F1768"/>
    <w:rsid w:val="000F26D7"/>
    <w:rsid w:val="000F2ACD"/>
    <w:rsid w:val="000F2BDA"/>
    <w:rsid w:val="000F54AC"/>
    <w:rsid w:val="000F70F6"/>
    <w:rsid w:val="00113980"/>
    <w:rsid w:val="00121506"/>
    <w:rsid w:val="00121C18"/>
    <w:rsid w:val="001247A8"/>
    <w:rsid w:val="0013139D"/>
    <w:rsid w:val="001329D3"/>
    <w:rsid w:val="0013383C"/>
    <w:rsid w:val="00133E9E"/>
    <w:rsid w:val="001345AD"/>
    <w:rsid w:val="001404AE"/>
    <w:rsid w:val="00140E4A"/>
    <w:rsid w:val="0014300F"/>
    <w:rsid w:val="001443CC"/>
    <w:rsid w:val="00151BBC"/>
    <w:rsid w:val="00153C31"/>
    <w:rsid w:val="0015617E"/>
    <w:rsid w:val="0016193B"/>
    <w:rsid w:val="001632F3"/>
    <w:rsid w:val="001638D9"/>
    <w:rsid w:val="00163DE8"/>
    <w:rsid w:val="0016509A"/>
    <w:rsid w:val="00170852"/>
    <w:rsid w:val="00172FF2"/>
    <w:rsid w:val="0017518E"/>
    <w:rsid w:val="00180718"/>
    <w:rsid w:val="0018351A"/>
    <w:rsid w:val="00194535"/>
    <w:rsid w:val="001957F7"/>
    <w:rsid w:val="001A0BEF"/>
    <w:rsid w:val="001A1D36"/>
    <w:rsid w:val="001C0EF9"/>
    <w:rsid w:val="001C27C5"/>
    <w:rsid w:val="001C4215"/>
    <w:rsid w:val="001D0BC3"/>
    <w:rsid w:val="001D1272"/>
    <w:rsid w:val="001D580B"/>
    <w:rsid w:val="001D73A8"/>
    <w:rsid w:val="001E0A48"/>
    <w:rsid w:val="001F112C"/>
    <w:rsid w:val="001F1C91"/>
    <w:rsid w:val="001F262D"/>
    <w:rsid w:val="001F366B"/>
    <w:rsid w:val="002018E1"/>
    <w:rsid w:val="0020535F"/>
    <w:rsid w:val="00207023"/>
    <w:rsid w:val="00215700"/>
    <w:rsid w:val="00215B04"/>
    <w:rsid w:val="00222F3C"/>
    <w:rsid w:val="00225CDC"/>
    <w:rsid w:val="00230134"/>
    <w:rsid w:val="002322AC"/>
    <w:rsid w:val="00233D1E"/>
    <w:rsid w:val="002416F8"/>
    <w:rsid w:val="002454F6"/>
    <w:rsid w:val="0024552D"/>
    <w:rsid w:val="00246B67"/>
    <w:rsid w:val="00250EFC"/>
    <w:rsid w:val="00251572"/>
    <w:rsid w:val="00252F39"/>
    <w:rsid w:val="002552C0"/>
    <w:rsid w:val="00255B7F"/>
    <w:rsid w:val="002566CC"/>
    <w:rsid w:val="002603A9"/>
    <w:rsid w:val="002620C6"/>
    <w:rsid w:val="00266758"/>
    <w:rsid w:val="0026784B"/>
    <w:rsid w:val="00267CA2"/>
    <w:rsid w:val="00270B60"/>
    <w:rsid w:val="00271D25"/>
    <w:rsid w:val="002727CC"/>
    <w:rsid w:val="00272940"/>
    <w:rsid w:val="00272B5C"/>
    <w:rsid w:val="00272F1A"/>
    <w:rsid w:val="00273831"/>
    <w:rsid w:val="00277207"/>
    <w:rsid w:val="00277E22"/>
    <w:rsid w:val="00282DBF"/>
    <w:rsid w:val="00283C5F"/>
    <w:rsid w:val="0028409E"/>
    <w:rsid w:val="002870B1"/>
    <w:rsid w:val="00290540"/>
    <w:rsid w:val="00290C3D"/>
    <w:rsid w:val="00296CB6"/>
    <w:rsid w:val="00297267"/>
    <w:rsid w:val="00297E91"/>
    <w:rsid w:val="002A1597"/>
    <w:rsid w:val="002A2516"/>
    <w:rsid w:val="002A2F02"/>
    <w:rsid w:val="002A365D"/>
    <w:rsid w:val="002A3C02"/>
    <w:rsid w:val="002A695F"/>
    <w:rsid w:val="002A7977"/>
    <w:rsid w:val="002A7E16"/>
    <w:rsid w:val="002B12C8"/>
    <w:rsid w:val="002B4FD8"/>
    <w:rsid w:val="002B6F23"/>
    <w:rsid w:val="002B710F"/>
    <w:rsid w:val="002B7BE3"/>
    <w:rsid w:val="002C78B5"/>
    <w:rsid w:val="002C7D77"/>
    <w:rsid w:val="002D322C"/>
    <w:rsid w:val="002D705C"/>
    <w:rsid w:val="002D715B"/>
    <w:rsid w:val="002E05BF"/>
    <w:rsid w:val="002E1201"/>
    <w:rsid w:val="002E4F84"/>
    <w:rsid w:val="002F1377"/>
    <w:rsid w:val="002F6A02"/>
    <w:rsid w:val="002F70B1"/>
    <w:rsid w:val="002F7767"/>
    <w:rsid w:val="00306C73"/>
    <w:rsid w:val="00311999"/>
    <w:rsid w:val="00312CF3"/>
    <w:rsid w:val="00315ED1"/>
    <w:rsid w:val="00321A90"/>
    <w:rsid w:val="0032219F"/>
    <w:rsid w:val="003237A9"/>
    <w:rsid w:val="00324715"/>
    <w:rsid w:val="003310DB"/>
    <w:rsid w:val="003318AD"/>
    <w:rsid w:val="003323CF"/>
    <w:rsid w:val="0033444B"/>
    <w:rsid w:val="0033454E"/>
    <w:rsid w:val="003358F8"/>
    <w:rsid w:val="00340041"/>
    <w:rsid w:val="00341228"/>
    <w:rsid w:val="00343076"/>
    <w:rsid w:val="00343235"/>
    <w:rsid w:val="0034658B"/>
    <w:rsid w:val="003500EA"/>
    <w:rsid w:val="00350571"/>
    <w:rsid w:val="00353E13"/>
    <w:rsid w:val="00357718"/>
    <w:rsid w:val="0036032A"/>
    <w:rsid w:val="00360A72"/>
    <w:rsid w:val="00360B60"/>
    <w:rsid w:val="003618D5"/>
    <w:rsid w:val="0036351C"/>
    <w:rsid w:val="00370B47"/>
    <w:rsid w:val="00371334"/>
    <w:rsid w:val="00371975"/>
    <w:rsid w:val="00373838"/>
    <w:rsid w:val="0037793C"/>
    <w:rsid w:val="003804AC"/>
    <w:rsid w:val="00390138"/>
    <w:rsid w:val="00392624"/>
    <w:rsid w:val="00394296"/>
    <w:rsid w:val="00397119"/>
    <w:rsid w:val="00397DD7"/>
    <w:rsid w:val="003A16AD"/>
    <w:rsid w:val="003A5017"/>
    <w:rsid w:val="003B187F"/>
    <w:rsid w:val="003B3B8D"/>
    <w:rsid w:val="003B4E00"/>
    <w:rsid w:val="003B506F"/>
    <w:rsid w:val="003B62F9"/>
    <w:rsid w:val="003C0F3D"/>
    <w:rsid w:val="003C1E7B"/>
    <w:rsid w:val="003D14D1"/>
    <w:rsid w:val="003D36DF"/>
    <w:rsid w:val="003D4161"/>
    <w:rsid w:val="003D4DBC"/>
    <w:rsid w:val="003D5C0E"/>
    <w:rsid w:val="003D7CF7"/>
    <w:rsid w:val="003E15C7"/>
    <w:rsid w:val="003E16ED"/>
    <w:rsid w:val="003E26A6"/>
    <w:rsid w:val="003E2822"/>
    <w:rsid w:val="003E43D8"/>
    <w:rsid w:val="003F036D"/>
    <w:rsid w:val="003F080A"/>
    <w:rsid w:val="003F0A80"/>
    <w:rsid w:val="003F0C39"/>
    <w:rsid w:val="003F1221"/>
    <w:rsid w:val="003F2C1F"/>
    <w:rsid w:val="003F2E30"/>
    <w:rsid w:val="003F43D1"/>
    <w:rsid w:val="003F6A2B"/>
    <w:rsid w:val="003F6BA4"/>
    <w:rsid w:val="003F720E"/>
    <w:rsid w:val="00400682"/>
    <w:rsid w:val="00400F59"/>
    <w:rsid w:val="004024B3"/>
    <w:rsid w:val="00402D54"/>
    <w:rsid w:val="00406669"/>
    <w:rsid w:val="00416F25"/>
    <w:rsid w:val="0042076D"/>
    <w:rsid w:val="00422BA4"/>
    <w:rsid w:val="00426059"/>
    <w:rsid w:val="00426AC3"/>
    <w:rsid w:val="00427384"/>
    <w:rsid w:val="0042740B"/>
    <w:rsid w:val="00435DA3"/>
    <w:rsid w:val="00440755"/>
    <w:rsid w:val="004430C9"/>
    <w:rsid w:val="00444DE5"/>
    <w:rsid w:val="00447A4B"/>
    <w:rsid w:val="00450A13"/>
    <w:rsid w:val="00451864"/>
    <w:rsid w:val="0045414E"/>
    <w:rsid w:val="00456F3D"/>
    <w:rsid w:val="00463EDD"/>
    <w:rsid w:val="00464733"/>
    <w:rsid w:val="00470C20"/>
    <w:rsid w:val="00472DFE"/>
    <w:rsid w:val="004750A7"/>
    <w:rsid w:val="0047524D"/>
    <w:rsid w:val="00480CC9"/>
    <w:rsid w:val="0048295C"/>
    <w:rsid w:val="00485952"/>
    <w:rsid w:val="00485D91"/>
    <w:rsid w:val="004A5975"/>
    <w:rsid w:val="004A6F46"/>
    <w:rsid w:val="004A72F3"/>
    <w:rsid w:val="004B270E"/>
    <w:rsid w:val="004B4A31"/>
    <w:rsid w:val="004B4D12"/>
    <w:rsid w:val="004B5727"/>
    <w:rsid w:val="004B6063"/>
    <w:rsid w:val="004B687B"/>
    <w:rsid w:val="004C0448"/>
    <w:rsid w:val="004C2439"/>
    <w:rsid w:val="004C26BB"/>
    <w:rsid w:val="004C4363"/>
    <w:rsid w:val="004C458E"/>
    <w:rsid w:val="004C6ECE"/>
    <w:rsid w:val="004D03AD"/>
    <w:rsid w:val="004D1642"/>
    <w:rsid w:val="004E1714"/>
    <w:rsid w:val="004E357A"/>
    <w:rsid w:val="004E5AC0"/>
    <w:rsid w:val="004E6FFF"/>
    <w:rsid w:val="004E762A"/>
    <w:rsid w:val="004E7DDA"/>
    <w:rsid w:val="004F239A"/>
    <w:rsid w:val="004F315F"/>
    <w:rsid w:val="004F4023"/>
    <w:rsid w:val="004F42E0"/>
    <w:rsid w:val="004F6B32"/>
    <w:rsid w:val="005022EE"/>
    <w:rsid w:val="00504224"/>
    <w:rsid w:val="00504DEF"/>
    <w:rsid w:val="00505BF3"/>
    <w:rsid w:val="00510F51"/>
    <w:rsid w:val="00511F3E"/>
    <w:rsid w:val="00512AF0"/>
    <w:rsid w:val="005157F2"/>
    <w:rsid w:val="00515B2D"/>
    <w:rsid w:val="00517C76"/>
    <w:rsid w:val="00523A76"/>
    <w:rsid w:val="00526F00"/>
    <w:rsid w:val="00527F7B"/>
    <w:rsid w:val="00531812"/>
    <w:rsid w:val="00532D08"/>
    <w:rsid w:val="0053372B"/>
    <w:rsid w:val="005353B5"/>
    <w:rsid w:val="00536150"/>
    <w:rsid w:val="00536210"/>
    <w:rsid w:val="00541B74"/>
    <w:rsid w:val="00541D25"/>
    <w:rsid w:val="0054256C"/>
    <w:rsid w:val="00542F21"/>
    <w:rsid w:val="00543D52"/>
    <w:rsid w:val="00556806"/>
    <w:rsid w:val="005579EF"/>
    <w:rsid w:val="00567B3F"/>
    <w:rsid w:val="005701ED"/>
    <w:rsid w:val="0057031F"/>
    <w:rsid w:val="00571646"/>
    <w:rsid w:val="00571680"/>
    <w:rsid w:val="005732A8"/>
    <w:rsid w:val="00574EC1"/>
    <w:rsid w:val="005751AB"/>
    <w:rsid w:val="00575F39"/>
    <w:rsid w:val="00580585"/>
    <w:rsid w:val="005828B0"/>
    <w:rsid w:val="00584499"/>
    <w:rsid w:val="00585735"/>
    <w:rsid w:val="005858FE"/>
    <w:rsid w:val="00587BE5"/>
    <w:rsid w:val="005901E6"/>
    <w:rsid w:val="005918C7"/>
    <w:rsid w:val="00593A3B"/>
    <w:rsid w:val="005A28F5"/>
    <w:rsid w:val="005A2CA6"/>
    <w:rsid w:val="005A3AC1"/>
    <w:rsid w:val="005A463C"/>
    <w:rsid w:val="005B2FB7"/>
    <w:rsid w:val="005B38C2"/>
    <w:rsid w:val="005B7137"/>
    <w:rsid w:val="005B7AC1"/>
    <w:rsid w:val="005C2D4E"/>
    <w:rsid w:val="005C3D2D"/>
    <w:rsid w:val="005C55D1"/>
    <w:rsid w:val="005C7F8E"/>
    <w:rsid w:val="005D15AD"/>
    <w:rsid w:val="005D3378"/>
    <w:rsid w:val="005E26ED"/>
    <w:rsid w:val="005E511B"/>
    <w:rsid w:val="005E6AE6"/>
    <w:rsid w:val="005F37AF"/>
    <w:rsid w:val="0060143D"/>
    <w:rsid w:val="00601B7D"/>
    <w:rsid w:val="00603743"/>
    <w:rsid w:val="00606281"/>
    <w:rsid w:val="0060666A"/>
    <w:rsid w:val="00607245"/>
    <w:rsid w:val="006135C0"/>
    <w:rsid w:val="00614C26"/>
    <w:rsid w:val="006159D5"/>
    <w:rsid w:val="00615FEE"/>
    <w:rsid w:val="00617822"/>
    <w:rsid w:val="0062112C"/>
    <w:rsid w:val="00622153"/>
    <w:rsid w:val="00622574"/>
    <w:rsid w:val="00622DB1"/>
    <w:rsid w:val="00626EC0"/>
    <w:rsid w:val="00630AB6"/>
    <w:rsid w:val="00631345"/>
    <w:rsid w:val="00632FC7"/>
    <w:rsid w:val="0063338C"/>
    <w:rsid w:val="006353DC"/>
    <w:rsid w:val="00637A09"/>
    <w:rsid w:val="00640FA1"/>
    <w:rsid w:val="00653561"/>
    <w:rsid w:val="00655FAB"/>
    <w:rsid w:val="00662B52"/>
    <w:rsid w:val="0066329A"/>
    <w:rsid w:val="00663475"/>
    <w:rsid w:val="00663D5D"/>
    <w:rsid w:val="006659CD"/>
    <w:rsid w:val="0066657F"/>
    <w:rsid w:val="00667C6C"/>
    <w:rsid w:val="00671FF2"/>
    <w:rsid w:val="006726D7"/>
    <w:rsid w:val="006740A5"/>
    <w:rsid w:val="0067524A"/>
    <w:rsid w:val="006812C2"/>
    <w:rsid w:val="00681C06"/>
    <w:rsid w:val="0068451C"/>
    <w:rsid w:val="006854A9"/>
    <w:rsid w:val="00690752"/>
    <w:rsid w:val="0069080F"/>
    <w:rsid w:val="00690A85"/>
    <w:rsid w:val="00691110"/>
    <w:rsid w:val="0069262E"/>
    <w:rsid w:val="00693876"/>
    <w:rsid w:val="006941B4"/>
    <w:rsid w:val="00694CC4"/>
    <w:rsid w:val="0069553C"/>
    <w:rsid w:val="006970FB"/>
    <w:rsid w:val="006A145B"/>
    <w:rsid w:val="006A246A"/>
    <w:rsid w:val="006A3CD1"/>
    <w:rsid w:val="006B7A14"/>
    <w:rsid w:val="006C1B33"/>
    <w:rsid w:val="006C2186"/>
    <w:rsid w:val="006C43F5"/>
    <w:rsid w:val="006C48C2"/>
    <w:rsid w:val="006D5B0F"/>
    <w:rsid w:val="006D658F"/>
    <w:rsid w:val="006E1188"/>
    <w:rsid w:val="006E2B85"/>
    <w:rsid w:val="006E35CB"/>
    <w:rsid w:val="006E40FF"/>
    <w:rsid w:val="006E49B4"/>
    <w:rsid w:val="006E6F3F"/>
    <w:rsid w:val="006E72FD"/>
    <w:rsid w:val="006F166F"/>
    <w:rsid w:val="006F22EC"/>
    <w:rsid w:val="006F34F4"/>
    <w:rsid w:val="006F4B1A"/>
    <w:rsid w:val="00700791"/>
    <w:rsid w:val="0070179B"/>
    <w:rsid w:val="00701A48"/>
    <w:rsid w:val="00701BDA"/>
    <w:rsid w:val="00702E3F"/>
    <w:rsid w:val="007046B2"/>
    <w:rsid w:val="00715078"/>
    <w:rsid w:val="00716350"/>
    <w:rsid w:val="00716A24"/>
    <w:rsid w:val="00720EEA"/>
    <w:rsid w:val="007243AB"/>
    <w:rsid w:val="00732A07"/>
    <w:rsid w:val="00733122"/>
    <w:rsid w:val="00737178"/>
    <w:rsid w:val="00744734"/>
    <w:rsid w:val="00744F38"/>
    <w:rsid w:val="007518E2"/>
    <w:rsid w:val="00753C38"/>
    <w:rsid w:val="0075515C"/>
    <w:rsid w:val="00756586"/>
    <w:rsid w:val="00756AFC"/>
    <w:rsid w:val="00756E78"/>
    <w:rsid w:val="00757FD9"/>
    <w:rsid w:val="00762EDA"/>
    <w:rsid w:val="007666A2"/>
    <w:rsid w:val="0077338B"/>
    <w:rsid w:val="00773728"/>
    <w:rsid w:val="0077394F"/>
    <w:rsid w:val="00774D92"/>
    <w:rsid w:val="007835E5"/>
    <w:rsid w:val="00783846"/>
    <w:rsid w:val="00783FC6"/>
    <w:rsid w:val="0078465A"/>
    <w:rsid w:val="0078553E"/>
    <w:rsid w:val="00786434"/>
    <w:rsid w:val="0079688B"/>
    <w:rsid w:val="007A373F"/>
    <w:rsid w:val="007A55F7"/>
    <w:rsid w:val="007A7B3D"/>
    <w:rsid w:val="007B09EE"/>
    <w:rsid w:val="007B1ADB"/>
    <w:rsid w:val="007B2440"/>
    <w:rsid w:val="007B44EA"/>
    <w:rsid w:val="007B4C1E"/>
    <w:rsid w:val="007B7846"/>
    <w:rsid w:val="007C2138"/>
    <w:rsid w:val="007C22F1"/>
    <w:rsid w:val="007C53C1"/>
    <w:rsid w:val="007D4E00"/>
    <w:rsid w:val="007D766F"/>
    <w:rsid w:val="007E16DB"/>
    <w:rsid w:val="007E2D54"/>
    <w:rsid w:val="007E6D74"/>
    <w:rsid w:val="007E7409"/>
    <w:rsid w:val="007F0661"/>
    <w:rsid w:val="007F06ED"/>
    <w:rsid w:val="007F07C3"/>
    <w:rsid w:val="007F2068"/>
    <w:rsid w:val="007F63E1"/>
    <w:rsid w:val="0080143F"/>
    <w:rsid w:val="008041DD"/>
    <w:rsid w:val="0080449F"/>
    <w:rsid w:val="008072F8"/>
    <w:rsid w:val="00807E64"/>
    <w:rsid w:val="0081138A"/>
    <w:rsid w:val="00811D34"/>
    <w:rsid w:val="0081270F"/>
    <w:rsid w:val="00813848"/>
    <w:rsid w:val="00813C6A"/>
    <w:rsid w:val="008165A6"/>
    <w:rsid w:val="008172A6"/>
    <w:rsid w:val="00822F1F"/>
    <w:rsid w:val="00824627"/>
    <w:rsid w:val="00826CC5"/>
    <w:rsid w:val="008273DC"/>
    <w:rsid w:val="00827A9F"/>
    <w:rsid w:val="008320D1"/>
    <w:rsid w:val="00832554"/>
    <w:rsid w:val="00841E7F"/>
    <w:rsid w:val="008438F3"/>
    <w:rsid w:val="0085309F"/>
    <w:rsid w:val="008535D5"/>
    <w:rsid w:val="008642C2"/>
    <w:rsid w:val="0086731F"/>
    <w:rsid w:val="00873B78"/>
    <w:rsid w:val="00875E71"/>
    <w:rsid w:val="00876170"/>
    <w:rsid w:val="00876D35"/>
    <w:rsid w:val="00882273"/>
    <w:rsid w:val="00884936"/>
    <w:rsid w:val="00885081"/>
    <w:rsid w:val="00885D38"/>
    <w:rsid w:val="008864CB"/>
    <w:rsid w:val="00887CFD"/>
    <w:rsid w:val="0089020A"/>
    <w:rsid w:val="0089299A"/>
    <w:rsid w:val="008A0927"/>
    <w:rsid w:val="008A32FE"/>
    <w:rsid w:val="008A3AA2"/>
    <w:rsid w:val="008A40A3"/>
    <w:rsid w:val="008A5969"/>
    <w:rsid w:val="008A5AEB"/>
    <w:rsid w:val="008B0418"/>
    <w:rsid w:val="008B1AF8"/>
    <w:rsid w:val="008B4EF8"/>
    <w:rsid w:val="008B698F"/>
    <w:rsid w:val="008B730E"/>
    <w:rsid w:val="008B74DE"/>
    <w:rsid w:val="008C30BD"/>
    <w:rsid w:val="008C3DD2"/>
    <w:rsid w:val="008C466C"/>
    <w:rsid w:val="008C50F5"/>
    <w:rsid w:val="008C645C"/>
    <w:rsid w:val="008C7199"/>
    <w:rsid w:val="008D0A10"/>
    <w:rsid w:val="008D2154"/>
    <w:rsid w:val="008D501E"/>
    <w:rsid w:val="008D5E43"/>
    <w:rsid w:val="008D6508"/>
    <w:rsid w:val="008D7898"/>
    <w:rsid w:val="008E4132"/>
    <w:rsid w:val="008F5D07"/>
    <w:rsid w:val="008F7A81"/>
    <w:rsid w:val="00901070"/>
    <w:rsid w:val="00901A4E"/>
    <w:rsid w:val="00901A9F"/>
    <w:rsid w:val="009029E3"/>
    <w:rsid w:val="00906377"/>
    <w:rsid w:val="0091235F"/>
    <w:rsid w:val="00920214"/>
    <w:rsid w:val="00921D0A"/>
    <w:rsid w:val="0092216D"/>
    <w:rsid w:val="00923558"/>
    <w:rsid w:val="0092410A"/>
    <w:rsid w:val="00925311"/>
    <w:rsid w:val="00925366"/>
    <w:rsid w:val="009330F2"/>
    <w:rsid w:val="00940297"/>
    <w:rsid w:val="009417C9"/>
    <w:rsid w:val="0094289C"/>
    <w:rsid w:val="00942B6E"/>
    <w:rsid w:val="00943DF5"/>
    <w:rsid w:val="009450A4"/>
    <w:rsid w:val="009454EB"/>
    <w:rsid w:val="009506FE"/>
    <w:rsid w:val="0095134B"/>
    <w:rsid w:val="009515F3"/>
    <w:rsid w:val="00952C6D"/>
    <w:rsid w:val="009531F3"/>
    <w:rsid w:val="00954135"/>
    <w:rsid w:val="00954499"/>
    <w:rsid w:val="0095454B"/>
    <w:rsid w:val="00954777"/>
    <w:rsid w:val="0096050D"/>
    <w:rsid w:val="00961DDD"/>
    <w:rsid w:val="00962498"/>
    <w:rsid w:val="009629BA"/>
    <w:rsid w:val="00962AB0"/>
    <w:rsid w:val="00964A3C"/>
    <w:rsid w:val="00966454"/>
    <w:rsid w:val="00971F3F"/>
    <w:rsid w:val="009728AF"/>
    <w:rsid w:val="00972A4D"/>
    <w:rsid w:val="009745B6"/>
    <w:rsid w:val="00980D64"/>
    <w:rsid w:val="009850D9"/>
    <w:rsid w:val="00993416"/>
    <w:rsid w:val="009A2E73"/>
    <w:rsid w:val="009A3F57"/>
    <w:rsid w:val="009A6509"/>
    <w:rsid w:val="009A7320"/>
    <w:rsid w:val="009B0E24"/>
    <w:rsid w:val="009B3B7F"/>
    <w:rsid w:val="009B3C66"/>
    <w:rsid w:val="009C190A"/>
    <w:rsid w:val="009C28D1"/>
    <w:rsid w:val="009C306B"/>
    <w:rsid w:val="009C4753"/>
    <w:rsid w:val="009C4DA5"/>
    <w:rsid w:val="009C64A0"/>
    <w:rsid w:val="009C7070"/>
    <w:rsid w:val="009C71B8"/>
    <w:rsid w:val="009D1030"/>
    <w:rsid w:val="009D7325"/>
    <w:rsid w:val="009D7748"/>
    <w:rsid w:val="009E1F50"/>
    <w:rsid w:val="009E45AC"/>
    <w:rsid w:val="009E6E05"/>
    <w:rsid w:val="009F4CF4"/>
    <w:rsid w:val="00A00C4D"/>
    <w:rsid w:val="00A00E7E"/>
    <w:rsid w:val="00A011D7"/>
    <w:rsid w:val="00A028C1"/>
    <w:rsid w:val="00A0427C"/>
    <w:rsid w:val="00A0549E"/>
    <w:rsid w:val="00A05750"/>
    <w:rsid w:val="00A0612C"/>
    <w:rsid w:val="00A06162"/>
    <w:rsid w:val="00A07250"/>
    <w:rsid w:val="00A07BFD"/>
    <w:rsid w:val="00A16952"/>
    <w:rsid w:val="00A16E6C"/>
    <w:rsid w:val="00A17A89"/>
    <w:rsid w:val="00A22123"/>
    <w:rsid w:val="00A234D7"/>
    <w:rsid w:val="00A24A16"/>
    <w:rsid w:val="00A2774C"/>
    <w:rsid w:val="00A3439F"/>
    <w:rsid w:val="00A41739"/>
    <w:rsid w:val="00A428F0"/>
    <w:rsid w:val="00A4373A"/>
    <w:rsid w:val="00A470E0"/>
    <w:rsid w:val="00A507BC"/>
    <w:rsid w:val="00A5312F"/>
    <w:rsid w:val="00A554E2"/>
    <w:rsid w:val="00A57C18"/>
    <w:rsid w:val="00A60DCD"/>
    <w:rsid w:val="00A620D1"/>
    <w:rsid w:val="00A6647A"/>
    <w:rsid w:val="00A66722"/>
    <w:rsid w:val="00A67514"/>
    <w:rsid w:val="00A67AE1"/>
    <w:rsid w:val="00A72C33"/>
    <w:rsid w:val="00A74B97"/>
    <w:rsid w:val="00A779F0"/>
    <w:rsid w:val="00A77B3E"/>
    <w:rsid w:val="00A81D8A"/>
    <w:rsid w:val="00A86DF2"/>
    <w:rsid w:val="00A87963"/>
    <w:rsid w:val="00A9331D"/>
    <w:rsid w:val="00A93C8A"/>
    <w:rsid w:val="00AA0720"/>
    <w:rsid w:val="00AA58AC"/>
    <w:rsid w:val="00AA7F34"/>
    <w:rsid w:val="00AB20C5"/>
    <w:rsid w:val="00AB21E2"/>
    <w:rsid w:val="00AB3D09"/>
    <w:rsid w:val="00AB44AD"/>
    <w:rsid w:val="00AC155D"/>
    <w:rsid w:val="00AC17B7"/>
    <w:rsid w:val="00AC1B49"/>
    <w:rsid w:val="00AC2B26"/>
    <w:rsid w:val="00AC5C4D"/>
    <w:rsid w:val="00AD3C2B"/>
    <w:rsid w:val="00AD442B"/>
    <w:rsid w:val="00AD47BF"/>
    <w:rsid w:val="00AD6176"/>
    <w:rsid w:val="00AD6380"/>
    <w:rsid w:val="00AD7559"/>
    <w:rsid w:val="00AE5DFF"/>
    <w:rsid w:val="00AF1641"/>
    <w:rsid w:val="00AF191B"/>
    <w:rsid w:val="00AF3487"/>
    <w:rsid w:val="00AF5DC0"/>
    <w:rsid w:val="00B00D5E"/>
    <w:rsid w:val="00B0130F"/>
    <w:rsid w:val="00B02893"/>
    <w:rsid w:val="00B05B73"/>
    <w:rsid w:val="00B13A6C"/>
    <w:rsid w:val="00B15B2D"/>
    <w:rsid w:val="00B16476"/>
    <w:rsid w:val="00B23904"/>
    <w:rsid w:val="00B24363"/>
    <w:rsid w:val="00B2549F"/>
    <w:rsid w:val="00B32497"/>
    <w:rsid w:val="00B3288D"/>
    <w:rsid w:val="00B336F2"/>
    <w:rsid w:val="00B343C9"/>
    <w:rsid w:val="00B369A6"/>
    <w:rsid w:val="00B372CF"/>
    <w:rsid w:val="00B419C8"/>
    <w:rsid w:val="00B432A9"/>
    <w:rsid w:val="00B436A1"/>
    <w:rsid w:val="00B44A26"/>
    <w:rsid w:val="00B459F5"/>
    <w:rsid w:val="00B4759C"/>
    <w:rsid w:val="00B51A9F"/>
    <w:rsid w:val="00B51E5B"/>
    <w:rsid w:val="00B5217D"/>
    <w:rsid w:val="00B55200"/>
    <w:rsid w:val="00B62D9C"/>
    <w:rsid w:val="00B6348E"/>
    <w:rsid w:val="00B642E7"/>
    <w:rsid w:val="00B66474"/>
    <w:rsid w:val="00B7038A"/>
    <w:rsid w:val="00B7685E"/>
    <w:rsid w:val="00B76B78"/>
    <w:rsid w:val="00B80EA0"/>
    <w:rsid w:val="00B8474B"/>
    <w:rsid w:val="00B9086C"/>
    <w:rsid w:val="00B938EA"/>
    <w:rsid w:val="00B94803"/>
    <w:rsid w:val="00B97FA3"/>
    <w:rsid w:val="00BA03B2"/>
    <w:rsid w:val="00BA15E8"/>
    <w:rsid w:val="00BA1655"/>
    <w:rsid w:val="00BA325D"/>
    <w:rsid w:val="00BA6F60"/>
    <w:rsid w:val="00BB0282"/>
    <w:rsid w:val="00BB1F8A"/>
    <w:rsid w:val="00BB407A"/>
    <w:rsid w:val="00BB6022"/>
    <w:rsid w:val="00BC260C"/>
    <w:rsid w:val="00BC3ACD"/>
    <w:rsid w:val="00BC6272"/>
    <w:rsid w:val="00BC6D9A"/>
    <w:rsid w:val="00BC754F"/>
    <w:rsid w:val="00BD05C1"/>
    <w:rsid w:val="00BD13FE"/>
    <w:rsid w:val="00BD3290"/>
    <w:rsid w:val="00BD4418"/>
    <w:rsid w:val="00BD4B3A"/>
    <w:rsid w:val="00BD5DBC"/>
    <w:rsid w:val="00BD6FB7"/>
    <w:rsid w:val="00BD71F8"/>
    <w:rsid w:val="00BE0092"/>
    <w:rsid w:val="00BE1FBB"/>
    <w:rsid w:val="00BE52E0"/>
    <w:rsid w:val="00BE7DA2"/>
    <w:rsid w:val="00BF149B"/>
    <w:rsid w:val="00BF1817"/>
    <w:rsid w:val="00BF1D49"/>
    <w:rsid w:val="00BF4E6D"/>
    <w:rsid w:val="00BF79F9"/>
    <w:rsid w:val="00C00494"/>
    <w:rsid w:val="00C01CFA"/>
    <w:rsid w:val="00C0311B"/>
    <w:rsid w:val="00C065B6"/>
    <w:rsid w:val="00C115F7"/>
    <w:rsid w:val="00C11FF1"/>
    <w:rsid w:val="00C12D0D"/>
    <w:rsid w:val="00C142AF"/>
    <w:rsid w:val="00C17794"/>
    <w:rsid w:val="00C22ABF"/>
    <w:rsid w:val="00C31201"/>
    <w:rsid w:val="00C34592"/>
    <w:rsid w:val="00C35869"/>
    <w:rsid w:val="00C35FA5"/>
    <w:rsid w:val="00C3669B"/>
    <w:rsid w:val="00C41E47"/>
    <w:rsid w:val="00C45E66"/>
    <w:rsid w:val="00C46D7A"/>
    <w:rsid w:val="00C474C9"/>
    <w:rsid w:val="00C51AD4"/>
    <w:rsid w:val="00C52E26"/>
    <w:rsid w:val="00C56782"/>
    <w:rsid w:val="00C56DA3"/>
    <w:rsid w:val="00C56F44"/>
    <w:rsid w:val="00C60B85"/>
    <w:rsid w:val="00C65217"/>
    <w:rsid w:val="00C678AD"/>
    <w:rsid w:val="00C7135D"/>
    <w:rsid w:val="00C72A1A"/>
    <w:rsid w:val="00C74A21"/>
    <w:rsid w:val="00C74A5E"/>
    <w:rsid w:val="00C75BB6"/>
    <w:rsid w:val="00C77FA6"/>
    <w:rsid w:val="00C8295E"/>
    <w:rsid w:val="00C84387"/>
    <w:rsid w:val="00C8522B"/>
    <w:rsid w:val="00C86C58"/>
    <w:rsid w:val="00C9133C"/>
    <w:rsid w:val="00C923DB"/>
    <w:rsid w:val="00C9354D"/>
    <w:rsid w:val="00C945FA"/>
    <w:rsid w:val="00C9474E"/>
    <w:rsid w:val="00C953FB"/>
    <w:rsid w:val="00C9743A"/>
    <w:rsid w:val="00CA560E"/>
    <w:rsid w:val="00CA5972"/>
    <w:rsid w:val="00CA69CD"/>
    <w:rsid w:val="00CB20AD"/>
    <w:rsid w:val="00CB5957"/>
    <w:rsid w:val="00CB5B48"/>
    <w:rsid w:val="00CB760E"/>
    <w:rsid w:val="00CB7BA4"/>
    <w:rsid w:val="00CC1048"/>
    <w:rsid w:val="00CC237E"/>
    <w:rsid w:val="00CC7DD8"/>
    <w:rsid w:val="00CD01E5"/>
    <w:rsid w:val="00CD054A"/>
    <w:rsid w:val="00CD62AB"/>
    <w:rsid w:val="00CD6DEB"/>
    <w:rsid w:val="00CE5671"/>
    <w:rsid w:val="00CE6CD4"/>
    <w:rsid w:val="00CF2642"/>
    <w:rsid w:val="00D01CAF"/>
    <w:rsid w:val="00D02966"/>
    <w:rsid w:val="00D04849"/>
    <w:rsid w:val="00D049AF"/>
    <w:rsid w:val="00D107F7"/>
    <w:rsid w:val="00D11FED"/>
    <w:rsid w:val="00D126E5"/>
    <w:rsid w:val="00D13817"/>
    <w:rsid w:val="00D14191"/>
    <w:rsid w:val="00D14FA7"/>
    <w:rsid w:val="00D22404"/>
    <w:rsid w:val="00D24F85"/>
    <w:rsid w:val="00D25E23"/>
    <w:rsid w:val="00D26481"/>
    <w:rsid w:val="00D2657E"/>
    <w:rsid w:val="00D27801"/>
    <w:rsid w:val="00D312B2"/>
    <w:rsid w:val="00D33C8B"/>
    <w:rsid w:val="00D42095"/>
    <w:rsid w:val="00D44A14"/>
    <w:rsid w:val="00D44D10"/>
    <w:rsid w:val="00D50574"/>
    <w:rsid w:val="00D55128"/>
    <w:rsid w:val="00D62B1E"/>
    <w:rsid w:val="00D63A37"/>
    <w:rsid w:val="00D6403A"/>
    <w:rsid w:val="00D65189"/>
    <w:rsid w:val="00D67CB3"/>
    <w:rsid w:val="00D72A47"/>
    <w:rsid w:val="00D833E1"/>
    <w:rsid w:val="00D857A6"/>
    <w:rsid w:val="00D951D7"/>
    <w:rsid w:val="00D97B3B"/>
    <w:rsid w:val="00D97F73"/>
    <w:rsid w:val="00DA2367"/>
    <w:rsid w:val="00DA236F"/>
    <w:rsid w:val="00DA4A10"/>
    <w:rsid w:val="00DA6D74"/>
    <w:rsid w:val="00DA7369"/>
    <w:rsid w:val="00DC5051"/>
    <w:rsid w:val="00DD06E9"/>
    <w:rsid w:val="00DD147E"/>
    <w:rsid w:val="00DD18F6"/>
    <w:rsid w:val="00DD2FFD"/>
    <w:rsid w:val="00DD4137"/>
    <w:rsid w:val="00DD674F"/>
    <w:rsid w:val="00DE076A"/>
    <w:rsid w:val="00DE130E"/>
    <w:rsid w:val="00DE15B5"/>
    <w:rsid w:val="00DE1702"/>
    <w:rsid w:val="00DE3008"/>
    <w:rsid w:val="00DE5210"/>
    <w:rsid w:val="00DE5D5E"/>
    <w:rsid w:val="00DF02F2"/>
    <w:rsid w:val="00DF040C"/>
    <w:rsid w:val="00DF06E3"/>
    <w:rsid w:val="00DF1B3F"/>
    <w:rsid w:val="00DF6B61"/>
    <w:rsid w:val="00E10110"/>
    <w:rsid w:val="00E10E74"/>
    <w:rsid w:val="00E1314F"/>
    <w:rsid w:val="00E133F9"/>
    <w:rsid w:val="00E13C2C"/>
    <w:rsid w:val="00E16125"/>
    <w:rsid w:val="00E31DFC"/>
    <w:rsid w:val="00E324DE"/>
    <w:rsid w:val="00E33509"/>
    <w:rsid w:val="00E35780"/>
    <w:rsid w:val="00E4050F"/>
    <w:rsid w:val="00E4399F"/>
    <w:rsid w:val="00E5009F"/>
    <w:rsid w:val="00E747AE"/>
    <w:rsid w:val="00E75637"/>
    <w:rsid w:val="00E75A38"/>
    <w:rsid w:val="00E763F5"/>
    <w:rsid w:val="00E832CA"/>
    <w:rsid w:val="00E83E58"/>
    <w:rsid w:val="00E85674"/>
    <w:rsid w:val="00E859D5"/>
    <w:rsid w:val="00E871AB"/>
    <w:rsid w:val="00E8720F"/>
    <w:rsid w:val="00E94EEE"/>
    <w:rsid w:val="00E94F02"/>
    <w:rsid w:val="00E96E5F"/>
    <w:rsid w:val="00E96FC2"/>
    <w:rsid w:val="00E97070"/>
    <w:rsid w:val="00EA2295"/>
    <w:rsid w:val="00EA28C8"/>
    <w:rsid w:val="00EA500A"/>
    <w:rsid w:val="00EA5922"/>
    <w:rsid w:val="00EB17E9"/>
    <w:rsid w:val="00EB1C6A"/>
    <w:rsid w:val="00EB5A71"/>
    <w:rsid w:val="00EB6E03"/>
    <w:rsid w:val="00EC1DC1"/>
    <w:rsid w:val="00EC30DD"/>
    <w:rsid w:val="00EC3662"/>
    <w:rsid w:val="00EC36B6"/>
    <w:rsid w:val="00EC543F"/>
    <w:rsid w:val="00EC7686"/>
    <w:rsid w:val="00ED10DD"/>
    <w:rsid w:val="00EE0658"/>
    <w:rsid w:val="00F00165"/>
    <w:rsid w:val="00F0399D"/>
    <w:rsid w:val="00F03A95"/>
    <w:rsid w:val="00F1077D"/>
    <w:rsid w:val="00F110B1"/>
    <w:rsid w:val="00F13C57"/>
    <w:rsid w:val="00F1628F"/>
    <w:rsid w:val="00F17429"/>
    <w:rsid w:val="00F17430"/>
    <w:rsid w:val="00F179B5"/>
    <w:rsid w:val="00F2191C"/>
    <w:rsid w:val="00F2343D"/>
    <w:rsid w:val="00F25834"/>
    <w:rsid w:val="00F26ECD"/>
    <w:rsid w:val="00F278E2"/>
    <w:rsid w:val="00F27D16"/>
    <w:rsid w:val="00F3394C"/>
    <w:rsid w:val="00F33957"/>
    <w:rsid w:val="00F4790D"/>
    <w:rsid w:val="00F5042B"/>
    <w:rsid w:val="00F5049C"/>
    <w:rsid w:val="00F51806"/>
    <w:rsid w:val="00F51BA0"/>
    <w:rsid w:val="00F53AB4"/>
    <w:rsid w:val="00F54528"/>
    <w:rsid w:val="00F5775D"/>
    <w:rsid w:val="00F57CC6"/>
    <w:rsid w:val="00F60550"/>
    <w:rsid w:val="00F6209C"/>
    <w:rsid w:val="00F63606"/>
    <w:rsid w:val="00F65110"/>
    <w:rsid w:val="00F65948"/>
    <w:rsid w:val="00F7245A"/>
    <w:rsid w:val="00F73E9F"/>
    <w:rsid w:val="00F74829"/>
    <w:rsid w:val="00F820A2"/>
    <w:rsid w:val="00F82B7E"/>
    <w:rsid w:val="00F85AF8"/>
    <w:rsid w:val="00F93F78"/>
    <w:rsid w:val="00F94B41"/>
    <w:rsid w:val="00F95B72"/>
    <w:rsid w:val="00FA0CDD"/>
    <w:rsid w:val="00FA192E"/>
    <w:rsid w:val="00FA387C"/>
    <w:rsid w:val="00FA3F2D"/>
    <w:rsid w:val="00FA7B7B"/>
    <w:rsid w:val="00FB047A"/>
    <w:rsid w:val="00FB191D"/>
    <w:rsid w:val="00FB29F9"/>
    <w:rsid w:val="00FB6467"/>
    <w:rsid w:val="00FB72D3"/>
    <w:rsid w:val="00FC0292"/>
    <w:rsid w:val="00FC16AD"/>
    <w:rsid w:val="00FC2900"/>
    <w:rsid w:val="00FC3C1C"/>
    <w:rsid w:val="00FC65EA"/>
    <w:rsid w:val="00FD065F"/>
    <w:rsid w:val="00FD1C78"/>
    <w:rsid w:val="00FD354C"/>
    <w:rsid w:val="00FD6C7A"/>
    <w:rsid w:val="00FE073A"/>
    <w:rsid w:val="00FE2227"/>
    <w:rsid w:val="00FE29C7"/>
    <w:rsid w:val="00FE3E4B"/>
    <w:rsid w:val="00FE5703"/>
    <w:rsid w:val="00FE6500"/>
    <w:rsid w:val="0A65B7CC"/>
    <w:rsid w:val="1C95B689"/>
    <w:rsid w:val="394FDD8F"/>
    <w:rsid w:val="4A7604C2"/>
    <w:rsid w:val="5DF2159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5ED555"/>
  <w15:docId w15:val="{4396F05B-8509-4DA9-A0BB-5AFECBC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642"/>
    <w:rPr>
      <w:rFonts w:ascii="Calibri" w:eastAsia="Calibri" w:hAnsi="Calibri" w:cs="Calibri"/>
      <w:color w:val="000000"/>
      <w:sz w:val="22"/>
      <w:szCs w:val="22"/>
    </w:rPr>
  </w:style>
  <w:style w:type="paragraph" w:styleId="Heading1">
    <w:name w:val="heading 1"/>
    <w:basedOn w:val="Normal"/>
    <w:next w:val="Normal"/>
    <w:qFormat/>
    <w:rsid w:val="00EF7B96"/>
    <w:pPr>
      <w:spacing w:before="240" w:after="60"/>
      <w:outlineLvl w:val="0"/>
    </w:pPr>
    <w:rPr>
      <w:rFonts w:ascii="Arial" w:eastAsia="Arial" w:hAnsi="Arial" w:cs="Arial"/>
      <w:b/>
      <w:bCs/>
      <w:sz w:val="32"/>
      <w:szCs w:val="32"/>
    </w:rPr>
  </w:style>
  <w:style w:type="paragraph" w:styleId="Heading2">
    <w:name w:val="heading 2"/>
    <w:basedOn w:val="Normal"/>
    <w:next w:val="Normal"/>
    <w:qFormat/>
    <w:rsid w:val="00EF7B96"/>
    <w:pPr>
      <w:spacing w:before="240" w:after="60"/>
      <w:outlineLvl w:val="1"/>
    </w:pPr>
    <w:rPr>
      <w:rFonts w:ascii="Arial" w:eastAsia="Arial" w:hAnsi="Arial" w:cs="Arial"/>
      <w:b/>
      <w:bCs/>
      <w:i/>
      <w:iCs/>
      <w:sz w:val="28"/>
      <w:szCs w:val="28"/>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paragraph" w:customStyle="1" w:styleId="msonormalcxspmiddle">
    <w:name w:val="msonormalcxspmiddle"/>
    <w:basedOn w:val="Normal"/>
    <w:rsid w:val="002B710F"/>
    <w:pPr>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rsid w:val="00BA3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72FF2"/>
    <w:rPr>
      <w:rFonts w:ascii="Tahoma" w:hAnsi="Tahoma" w:cs="Tahoma"/>
      <w:sz w:val="16"/>
      <w:szCs w:val="16"/>
    </w:rPr>
  </w:style>
  <w:style w:type="character" w:customStyle="1" w:styleId="BalloonTextChar">
    <w:name w:val="Balloon Text Char"/>
    <w:basedOn w:val="DefaultParagraphFont"/>
    <w:link w:val="BalloonText"/>
    <w:rsid w:val="00172FF2"/>
    <w:rPr>
      <w:rFonts w:ascii="Tahoma" w:eastAsia="Calibri" w:hAnsi="Tahoma" w:cs="Tahoma"/>
      <w:color w:val="000000"/>
      <w:sz w:val="16"/>
      <w:szCs w:val="16"/>
    </w:rPr>
  </w:style>
  <w:style w:type="character" w:styleId="PlaceholderText">
    <w:name w:val="Placeholder Text"/>
    <w:basedOn w:val="DefaultParagraphFont"/>
    <w:uiPriority w:val="99"/>
    <w:semiHidden/>
    <w:rsid w:val="00172FF2"/>
    <w:rPr>
      <w:color w:val="808080"/>
    </w:rPr>
  </w:style>
  <w:style w:type="paragraph" w:styleId="Header">
    <w:name w:val="header"/>
    <w:basedOn w:val="Normal"/>
    <w:link w:val="HeaderChar"/>
    <w:uiPriority w:val="99"/>
    <w:rsid w:val="00215700"/>
    <w:pPr>
      <w:tabs>
        <w:tab w:val="center" w:pos="4680"/>
        <w:tab w:val="right" w:pos="9360"/>
      </w:tabs>
    </w:pPr>
  </w:style>
  <w:style w:type="character" w:customStyle="1" w:styleId="HeaderChar">
    <w:name w:val="Header Char"/>
    <w:basedOn w:val="DefaultParagraphFont"/>
    <w:link w:val="Header"/>
    <w:uiPriority w:val="99"/>
    <w:rsid w:val="00215700"/>
    <w:rPr>
      <w:rFonts w:ascii="Calibri" w:eastAsia="Calibri" w:hAnsi="Calibri" w:cs="Calibri"/>
      <w:color w:val="000000"/>
      <w:sz w:val="22"/>
      <w:szCs w:val="22"/>
    </w:rPr>
  </w:style>
  <w:style w:type="paragraph" w:styleId="Footer">
    <w:name w:val="footer"/>
    <w:basedOn w:val="Normal"/>
    <w:link w:val="FooterChar"/>
    <w:uiPriority w:val="99"/>
    <w:rsid w:val="00215700"/>
    <w:pPr>
      <w:tabs>
        <w:tab w:val="center" w:pos="4680"/>
        <w:tab w:val="right" w:pos="9360"/>
      </w:tabs>
    </w:pPr>
  </w:style>
  <w:style w:type="character" w:customStyle="1" w:styleId="FooterChar">
    <w:name w:val="Footer Char"/>
    <w:basedOn w:val="DefaultParagraphFont"/>
    <w:link w:val="Footer"/>
    <w:uiPriority w:val="99"/>
    <w:rsid w:val="00215700"/>
    <w:rPr>
      <w:rFonts w:ascii="Calibri" w:eastAsia="Calibri" w:hAnsi="Calibri" w:cs="Calibri"/>
      <w:color w:val="000000"/>
      <w:sz w:val="22"/>
      <w:szCs w:val="22"/>
    </w:rPr>
  </w:style>
  <w:style w:type="paragraph" w:styleId="ListParagraph">
    <w:name w:val="List Paragraph"/>
    <w:basedOn w:val="Normal"/>
    <w:uiPriority w:val="99"/>
    <w:qFormat/>
    <w:rsid w:val="00397119"/>
    <w:pPr>
      <w:ind w:left="720"/>
      <w:contextualSpacing/>
    </w:pPr>
  </w:style>
  <w:style w:type="character" w:styleId="CommentReference">
    <w:name w:val="annotation reference"/>
    <w:basedOn w:val="DefaultParagraphFont"/>
    <w:rsid w:val="00DF02F2"/>
    <w:rPr>
      <w:sz w:val="18"/>
      <w:szCs w:val="18"/>
    </w:rPr>
  </w:style>
  <w:style w:type="paragraph" w:styleId="CommentText">
    <w:name w:val="annotation text"/>
    <w:basedOn w:val="Normal"/>
    <w:link w:val="CommentTextChar"/>
    <w:rsid w:val="00DF02F2"/>
    <w:rPr>
      <w:sz w:val="24"/>
      <w:szCs w:val="24"/>
    </w:rPr>
  </w:style>
  <w:style w:type="character" w:customStyle="1" w:styleId="CommentTextChar">
    <w:name w:val="Comment Text Char"/>
    <w:basedOn w:val="DefaultParagraphFont"/>
    <w:link w:val="CommentText"/>
    <w:rsid w:val="00DF02F2"/>
    <w:rPr>
      <w:rFonts w:ascii="Calibri" w:eastAsia="Calibri" w:hAnsi="Calibri" w:cs="Calibri"/>
      <w:color w:val="000000"/>
      <w:sz w:val="24"/>
      <w:szCs w:val="24"/>
    </w:rPr>
  </w:style>
  <w:style w:type="paragraph" w:styleId="CommentSubject">
    <w:name w:val="annotation subject"/>
    <w:basedOn w:val="CommentText"/>
    <w:next w:val="CommentText"/>
    <w:link w:val="CommentSubjectChar"/>
    <w:rsid w:val="00DF02F2"/>
    <w:rPr>
      <w:b/>
      <w:bCs/>
      <w:sz w:val="20"/>
      <w:szCs w:val="20"/>
    </w:rPr>
  </w:style>
  <w:style w:type="character" w:customStyle="1" w:styleId="CommentSubjectChar">
    <w:name w:val="Comment Subject Char"/>
    <w:basedOn w:val="CommentTextChar"/>
    <w:link w:val="CommentSubject"/>
    <w:rsid w:val="00DF02F2"/>
    <w:rPr>
      <w:rFonts w:ascii="Calibri" w:eastAsia="Calibri" w:hAnsi="Calibri" w:cs="Calibri"/>
      <w:b/>
      <w:bCs/>
      <w:color w:val="000000"/>
      <w:sz w:val="24"/>
      <w:szCs w:val="24"/>
    </w:rPr>
  </w:style>
  <w:style w:type="character" w:styleId="Hyperlink">
    <w:name w:val="Hyperlink"/>
    <w:basedOn w:val="DefaultParagraphFont"/>
    <w:rsid w:val="00F17430"/>
    <w:rPr>
      <w:color w:val="0000FF" w:themeColor="hyperlink"/>
      <w:u w:val="single"/>
    </w:rPr>
  </w:style>
  <w:style w:type="character" w:styleId="PageNumber">
    <w:name w:val="page number"/>
    <w:basedOn w:val="DefaultParagraphFont"/>
    <w:rsid w:val="009E45AC"/>
  </w:style>
  <w:style w:type="paragraph" w:styleId="NoSpacing">
    <w:name w:val="No Spacing"/>
    <w:uiPriority w:val="1"/>
    <w:qFormat/>
    <w:rsid w:val="00A779F0"/>
    <w:rPr>
      <w:rFonts w:ascii="Calibri" w:eastAsia="Calibri" w:hAnsi="Calibri" w:cs="Calibri"/>
      <w:color w:val="000000"/>
      <w:sz w:val="22"/>
      <w:szCs w:val="22"/>
    </w:rPr>
  </w:style>
  <w:style w:type="character" w:styleId="Strong">
    <w:name w:val="Strong"/>
    <w:uiPriority w:val="22"/>
    <w:qFormat/>
    <w:rsid w:val="00901A4E"/>
    <w:rPr>
      <w:b/>
      <w:bCs/>
    </w:rPr>
  </w:style>
  <w:style w:type="paragraph" w:customStyle="1" w:styleId="Normal1">
    <w:name w:val="Normal1"/>
    <w:rsid w:val="00EB5A71"/>
    <w:rPr>
      <w:color w:val="000000"/>
      <w:sz w:val="24"/>
      <w:szCs w:val="24"/>
    </w:rPr>
  </w:style>
  <w:style w:type="paragraph" w:customStyle="1" w:styleId="Default">
    <w:name w:val="Default"/>
    <w:rsid w:val="00DF1B3F"/>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7C22F1"/>
    <w:rPr>
      <w:rFonts w:ascii="Calibri" w:eastAsia="Calibri" w:hAnsi="Calibri" w:cs="Calibri"/>
      <w:color w:val="000000"/>
      <w:sz w:val="22"/>
      <w:szCs w:val="22"/>
    </w:rPr>
  </w:style>
  <w:style w:type="paragraph" w:customStyle="1" w:styleId="pf0">
    <w:name w:val="pf0"/>
    <w:basedOn w:val="Normal"/>
    <w:rsid w:val="00343235"/>
    <w:pPr>
      <w:spacing w:before="100" w:beforeAutospacing="1" w:after="100" w:afterAutospacing="1"/>
    </w:pPr>
    <w:rPr>
      <w:rFonts w:ascii="Times New Roman" w:eastAsia="Times New Roman" w:hAnsi="Times New Roman" w:cs="Times New Roman"/>
      <w:color w:val="auto"/>
      <w:sz w:val="24"/>
      <w:szCs w:val="24"/>
    </w:rPr>
  </w:style>
  <w:style w:type="character" w:customStyle="1" w:styleId="cf01">
    <w:name w:val="cf01"/>
    <w:basedOn w:val="DefaultParagraphFont"/>
    <w:rsid w:val="00343235"/>
    <w:rPr>
      <w:rFonts w:ascii="Segoe UI" w:hAnsi="Segoe UI" w:cs="Segoe UI" w:hint="default"/>
      <w:sz w:val="18"/>
      <w:szCs w:val="18"/>
    </w:rPr>
  </w:style>
  <w:style w:type="table" w:customStyle="1" w:styleId="TableGrid1">
    <w:name w:val="Table Grid1"/>
    <w:basedOn w:val="TableNormal"/>
    <w:next w:val="TableGrid"/>
    <w:rsid w:val="00D50574"/>
    <w:tblPr/>
  </w:style>
  <w:style w:type="table" w:customStyle="1" w:styleId="TableGrid2">
    <w:name w:val="Table Grid2"/>
    <w:basedOn w:val="TableNormal"/>
    <w:next w:val="TableGrid"/>
    <w:rsid w:val="00942B6E"/>
    <w:tblPr/>
  </w:style>
  <w:style w:type="paragraph" w:styleId="NormalWeb">
    <w:name w:val="Normal (Web)"/>
    <w:basedOn w:val="Normal"/>
    <w:uiPriority w:val="99"/>
    <w:semiHidden/>
    <w:unhideWhenUsed/>
    <w:rsid w:val="00C35869"/>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C35869"/>
    <w:rPr>
      <w:i/>
      <w:iCs/>
    </w:rPr>
  </w:style>
  <w:style w:type="paragraph" w:customStyle="1" w:styleId="paragraph">
    <w:name w:val="paragraph"/>
    <w:basedOn w:val="Normal"/>
    <w:rsid w:val="004E5AC0"/>
    <w:pPr>
      <w:spacing w:before="100" w:beforeAutospacing="1" w:after="100" w:afterAutospacing="1"/>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4E5AC0"/>
  </w:style>
  <w:style w:type="character" w:customStyle="1" w:styleId="eop">
    <w:name w:val="eop"/>
    <w:basedOn w:val="DefaultParagraphFont"/>
    <w:rsid w:val="004E5AC0"/>
  </w:style>
  <w:style w:type="table" w:customStyle="1" w:styleId="TableGrid3">
    <w:name w:val="Table Grid3"/>
    <w:basedOn w:val="TableNormal"/>
    <w:next w:val="TableGrid"/>
    <w:rsid w:val="00536150"/>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5028">
      <w:bodyDiv w:val="1"/>
      <w:marLeft w:val="0"/>
      <w:marRight w:val="0"/>
      <w:marTop w:val="0"/>
      <w:marBottom w:val="0"/>
      <w:divBdr>
        <w:top w:val="none" w:sz="0" w:space="0" w:color="auto"/>
        <w:left w:val="none" w:sz="0" w:space="0" w:color="auto"/>
        <w:bottom w:val="none" w:sz="0" w:space="0" w:color="auto"/>
        <w:right w:val="none" w:sz="0" w:space="0" w:color="auto"/>
      </w:divBdr>
    </w:div>
    <w:div w:id="114908929">
      <w:bodyDiv w:val="1"/>
      <w:marLeft w:val="0"/>
      <w:marRight w:val="0"/>
      <w:marTop w:val="0"/>
      <w:marBottom w:val="0"/>
      <w:divBdr>
        <w:top w:val="none" w:sz="0" w:space="0" w:color="auto"/>
        <w:left w:val="none" w:sz="0" w:space="0" w:color="auto"/>
        <w:bottom w:val="none" w:sz="0" w:space="0" w:color="auto"/>
        <w:right w:val="none" w:sz="0" w:space="0" w:color="auto"/>
      </w:divBdr>
    </w:div>
    <w:div w:id="152918183">
      <w:bodyDiv w:val="1"/>
      <w:marLeft w:val="0"/>
      <w:marRight w:val="0"/>
      <w:marTop w:val="0"/>
      <w:marBottom w:val="0"/>
      <w:divBdr>
        <w:top w:val="none" w:sz="0" w:space="0" w:color="auto"/>
        <w:left w:val="none" w:sz="0" w:space="0" w:color="auto"/>
        <w:bottom w:val="none" w:sz="0" w:space="0" w:color="auto"/>
        <w:right w:val="none" w:sz="0" w:space="0" w:color="auto"/>
      </w:divBdr>
    </w:div>
    <w:div w:id="335227902">
      <w:bodyDiv w:val="1"/>
      <w:marLeft w:val="0"/>
      <w:marRight w:val="0"/>
      <w:marTop w:val="0"/>
      <w:marBottom w:val="0"/>
      <w:divBdr>
        <w:top w:val="none" w:sz="0" w:space="0" w:color="auto"/>
        <w:left w:val="none" w:sz="0" w:space="0" w:color="auto"/>
        <w:bottom w:val="none" w:sz="0" w:space="0" w:color="auto"/>
        <w:right w:val="none" w:sz="0" w:space="0" w:color="auto"/>
      </w:divBdr>
    </w:div>
    <w:div w:id="438329683">
      <w:bodyDiv w:val="1"/>
      <w:marLeft w:val="0"/>
      <w:marRight w:val="0"/>
      <w:marTop w:val="0"/>
      <w:marBottom w:val="0"/>
      <w:divBdr>
        <w:top w:val="none" w:sz="0" w:space="0" w:color="auto"/>
        <w:left w:val="none" w:sz="0" w:space="0" w:color="auto"/>
        <w:bottom w:val="none" w:sz="0" w:space="0" w:color="auto"/>
        <w:right w:val="none" w:sz="0" w:space="0" w:color="auto"/>
      </w:divBdr>
      <w:divsChild>
        <w:div w:id="853307651">
          <w:marLeft w:val="0"/>
          <w:marRight w:val="0"/>
          <w:marTop w:val="0"/>
          <w:marBottom w:val="0"/>
          <w:divBdr>
            <w:top w:val="none" w:sz="0" w:space="0" w:color="auto"/>
            <w:left w:val="none" w:sz="0" w:space="0" w:color="auto"/>
            <w:bottom w:val="none" w:sz="0" w:space="0" w:color="auto"/>
            <w:right w:val="none" w:sz="0" w:space="0" w:color="auto"/>
          </w:divBdr>
        </w:div>
        <w:div w:id="1339231980">
          <w:marLeft w:val="0"/>
          <w:marRight w:val="0"/>
          <w:marTop w:val="0"/>
          <w:marBottom w:val="0"/>
          <w:divBdr>
            <w:top w:val="none" w:sz="0" w:space="0" w:color="auto"/>
            <w:left w:val="none" w:sz="0" w:space="0" w:color="auto"/>
            <w:bottom w:val="none" w:sz="0" w:space="0" w:color="auto"/>
            <w:right w:val="none" w:sz="0" w:space="0" w:color="auto"/>
          </w:divBdr>
        </w:div>
        <w:div w:id="1447771988">
          <w:marLeft w:val="0"/>
          <w:marRight w:val="0"/>
          <w:marTop w:val="0"/>
          <w:marBottom w:val="0"/>
          <w:divBdr>
            <w:top w:val="none" w:sz="0" w:space="0" w:color="auto"/>
            <w:left w:val="none" w:sz="0" w:space="0" w:color="auto"/>
            <w:bottom w:val="none" w:sz="0" w:space="0" w:color="auto"/>
            <w:right w:val="none" w:sz="0" w:space="0" w:color="auto"/>
          </w:divBdr>
        </w:div>
        <w:div w:id="1745713017">
          <w:marLeft w:val="0"/>
          <w:marRight w:val="0"/>
          <w:marTop w:val="0"/>
          <w:marBottom w:val="0"/>
          <w:divBdr>
            <w:top w:val="none" w:sz="0" w:space="0" w:color="auto"/>
            <w:left w:val="none" w:sz="0" w:space="0" w:color="auto"/>
            <w:bottom w:val="none" w:sz="0" w:space="0" w:color="auto"/>
            <w:right w:val="none" w:sz="0" w:space="0" w:color="auto"/>
          </w:divBdr>
        </w:div>
        <w:div w:id="1968507488">
          <w:marLeft w:val="0"/>
          <w:marRight w:val="0"/>
          <w:marTop w:val="0"/>
          <w:marBottom w:val="0"/>
          <w:divBdr>
            <w:top w:val="none" w:sz="0" w:space="0" w:color="auto"/>
            <w:left w:val="none" w:sz="0" w:space="0" w:color="auto"/>
            <w:bottom w:val="none" w:sz="0" w:space="0" w:color="auto"/>
            <w:right w:val="none" w:sz="0" w:space="0" w:color="auto"/>
          </w:divBdr>
        </w:div>
      </w:divsChild>
    </w:div>
    <w:div w:id="524827922">
      <w:bodyDiv w:val="1"/>
      <w:marLeft w:val="0"/>
      <w:marRight w:val="0"/>
      <w:marTop w:val="0"/>
      <w:marBottom w:val="0"/>
      <w:divBdr>
        <w:top w:val="none" w:sz="0" w:space="0" w:color="auto"/>
        <w:left w:val="none" w:sz="0" w:space="0" w:color="auto"/>
        <w:bottom w:val="none" w:sz="0" w:space="0" w:color="auto"/>
        <w:right w:val="none" w:sz="0" w:space="0" w:color="auto"/>
      </w:divBdr>
    </w:div>
    <w:div w:id="545021107">
      <w:bodyDiv w:val="1"/>
      <w:marLeft w:val="0"/>
      <w:marRight w:val="0"/>
      <w:marTop w:val="0"/>
      <w:marBottom w:val="0"/>
      <w:divBdr>
        <w:top w:val="none" w:sz="0" w:space="0" w:color="auto"/>
        <w:left w:val="none" w:sz="0" w:space="0" w:color="auto"/>
        <w:bottom w:val="none" w:sz="0" w:space="0" w:color="auto"/>
        <w:right w:val="none" w:sz="0" w:space="0" w:color="auto"/>
      </w:divBdr>
    </w:div>
    <w:div w:id="551621947">
      <w:bodyDiv w:val="1"/>
      <w:marLeft w:val="0"/>
      <w:marRight w:val="0"/>
      <w:marTop w:val="0"/>
      <w:marBottom w:val="0"/>
      <w:divBdr>
        <w:top w:val="none" w:sz="0" w:space="0" w:color="auto"/>
        <w:left w:val="none" w:sz="0" w:space="0" w:color="auto"/>
        <w:bottom w:val="none" w:sz="0" w:space="0" w:color="auto"/>
        <w:right w:val="none" w:sz="0" w:space="0" w:color="auto"/>
      </w:divBdr>
    </w:div>
    <w:div w:id="607591279">
      <w:bodyDiv w:val="1"/>
      <w:marLeft w:val="0"/>
      <w:marRight w:val="0"/>
      <w:marTop w:val="0"/>
      <w:marBottom w:val="0"/>
      <w:divBdr>
        <w:top w:val="none" w:sz="0" w:space="0" w:color="auto"/>
        <w:left w:val="none" w:sz="0" w:space="0" w:color="auto"/>
        <w:bottom w:val="none" w:sz="0" w:space="0" w:color="auto"/>
        <w:right w:val="none" w:sz="0" w:space="0" w:color="auto"/>
      </w:divBdr>
    </w:div>
    <w:div w:id="850144795">
      <w:bodyDiv w:val="1"/>
      <w:marLeft w:val="0"/>
      <w:marRight w:val="0"/>
      <w:marTop w:val="0"/>
      <w:marBottom w:val="0"/>
      <w:divBdr>
        <w:top w:val="none" w:sz="0" w:space="0" w:color="auto"/>
        <w:left w:val="none" w:sz="0" w:space="0" w:color="auto"/>
        <w:bottom w:val="none" w:sz="0" w:space="0" w:color="auto"/>
        <w:right w:val="none" w:sz="0" w:space="0" w:color="auto"/>
      </w:divBdr>
      <w:divsChild>
        <w:div w:id="458963483">
          <w:marLeft w:val="0"/>
          <w:marRight w:val="0"/>
          <w:marTop w:val="0"/>
          <w:marBottom w:val="0"/>
          <w:divBdr>
            <w:top w:val="none" w:sz="0" w:space="0" w:color="auto"/>
            <w:left w:val="none" w:sz="0" w:space="0" w:color="auto"/>
            <w:bottom w:val="none" w:sz="0" w:space="0" w:color="auto"/>
            <w:right w:val="none" w:sz="0" w:space="0" w:color="auto"/>
          </w:divBdr>
        </w:div>
      </w:divsChild>
    </w:div>
    <w:div w:id="863129861">
      <w:bodyDiv w:val="1"/>
      <w:marLeft w:val="0"/>
      <w:marRight w:val="0"/>
      <w:marTop w:val="0"/>
      <w:marBottom w:val="0"/>
      <w:divBdr>
        <w:top w:val="none" w:sz="0" w:space="0" w:color="auto"/>
        <w:left w:val="none" w:sz="0" w:space="0" w:color="auto"/>
        <w:bottom w:val="none" w:sz="0" w:space="0" w:color="auto"/>
        <w:right w:val="none" w:sz="0" w:space="0" w:color="auto"/>
      </w:divBdr>
      <w:divsChild>
        <w:div w:id="1973710216">
          <w:marLeft w:val="0"/>
          <w:marRight w:val="0"/>
          <w:marTop w:val="0"/>
          <w:marBottom w:val="0"/>
          <w:divBdr>
            <w:top w:val="none" w:sz="0" w:space="0" w:color="auto"/>
            <w:left w:val="none" w:sz="0" w:space="0" w:color="auto"/>
            <w:bottom w:val="none" w:sz="0" w:space="0" w:color="auto"/>
            <w:right w:val="none" w:sz="0" w:space="0" w:color="auto"/>
          </w:divBdr>
          <w:divsChild>
            <w:div w:id="338239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95968789">
      <w:bodyDiv w:val="1"/>
      <w:marLeft w:val="0"/>
      <w:marRight w:val="0"/>
      <w:marTop w:val="0"/>
      <w:marBottom w:val="0"/>
      <w:divBdr>
        <w:top w:val="none" w:sz="0" w:space="0" w:color="auto"/>
        <w:left w:val="none" w:sz="0" w:space="0" w:color="auto"/>
        <w:bottom w:val="none" w:sz="0" w:space="0" w:color="auto"/>
        <w:right w:val="none" w:sz="0" w:space="0" w:color="auto"/>
      </w:divBdr>
    </w:div>
    <w:div w:id="970355537">
      <w:bodyDiv w:val="1"/>
      <w:marLeft w:val="0"/>
      <w:marRight w:val="0"/>
      <w:marTop w:val="0"/>
      <w:marBottom w:val="0"/>
      <w:divBdr>
        <w:top w:val="none" w:sz="0" w:space="0" w:color="auto"/>
        <w:left w:val="none" w:sz="0" w:space="0" w:color="auto"/>
        <w:bottom w:val="none" w:sz="0" w:space="0" w:color="auto"/>
        <w:right w:val="none" w:sz="0" w:space="0" w:color="auto"/>
      </w:divBdr>
    </w:div>
    <w:div w:id="978849383">
      <w:bodyDiv w:val="1"/>
      <w:marLeft w:val="0"/>
      <w:marRight w:val="0"/>
      <w:marTop w:val="0"/>
      <w:marBottom w:val="0"/>
      <w:divBdr>
        <w:top w:val="none" w:sz="0" w:space="0" w:color="auto"/>
        <w:left w:val="none" w:sz="0" w:space="0" w:color="auto"/>
        <w:bottom w:val="none" w:sz="0" w:space="0" w:color="auto"/>
        <w:right w:val="none" w:sz="0" w:space="0" w:color="auto"/>
      </w:divBdr>
    </w:div>
    <w:div w:id="1105419429">
      <w:bodyDiv w:val="1"/>
      <w:marLeft w:val="0"/>
      <w:marRight w:val="0"/>
      <w:marTop w:val="0"/>
      <w:marBottom w:val="0"/>
      <w:divBdr>
        <w:top w:val="none" w:sz="0" w:space="0" w:color="auto"/>
        <w:left w:val="none" w:sz="0" w:space="0" w:color="auto"/>
        <w:bottom w:val="none" w:sz="0" w:space="0" w:color="auto"/>
        <w:right w:val="none" w:sz="0" w:space="0" w:color="auto"/>
      </w:divBdr>
    </w:div>
    <w:div w:id="1178273538">
      <w:bodyDiv w:val="1"/>
      <w:marLeft w:val="0"/>
      <w:marRight w:val="0"/>
      <w:marTop w:val="0"/>
      <w:marBottom w:val="0"/>
      <w:divBdr>
        <w:top w:val="none" w:sz="0" w:space="0" w:color="auto"/>
        <w:left w:val="none" w:sz="0" w:space="0" w:color="auto"/>
        <w:bottom w:val="none" w:sz="0" w:space="0" w:color="auto"/>
        <w:right w:val="none" w:sz="0" w:space="0" w:color="auto"/>
      </w:divBdr>
    </w:div>
    <w:div w:id="1396856649">
      <w:bodyDiv w:val="1"/>
      <w:marLeft w:val="0"/>
      <w:marRight w:val="0"/>
      <w:marTop w:val="0"/>
      <w:marBottom w:val="0"/>
      <w:divBdr>
        <w:top w:val="none" w:sz="0" w:space="0" w:color="auto"/>
        <w:left w:val="none" w:sz="0" w:space="0" w:color="auto"/>
        <w:bottom w:val="none" w:sz="0" w:space="0" w:color="auto"/>
        <w:right w:val="none" w:sz="0" w:space="0" w:color="auto"/>
      </w:divBdr>
    </w:div>
    <w:div w:id="1430079282">
      <w:bodyDiv w:val="1"/>
      <w:marLeft w:val="0"/>
      <w:marRight w:val="0"/>
      <w:marTop w:val="0"/>
      <w:marBottom w:val="0"/>
      <w:divBdr>
        <w:top w:val="none" w:sz="0" w:space="0" w:color="auto"/>
        <w:left w:val="none" w:sz="0" w:space="0" w:color="auto"/>
        <w:bottom w:val="none" w:sz="0" w:space="0" w:color="auto"/>
        <w:right w:val="none" w:sz="0" w:space="0" w:color="auto"/>
      </w:divBdr>
    </w:div>
    <w:div w:id="1478034724">
      <w:bodyDiv w:val="1"/>
      <w:marLeft w:val="0"/>
      <w:marRight w:val="0"/>
      <w:marTop w:val="0"/>
      <w:marBottom w:val="0"/>
      <w:divBdr>
        <w:top w:val="none" w:sz="0" w:space="0" w:color="auto"/>
        <w:left w:val="none" w:sz="0" w:space="0" w:color="auto"/>
        <w:bottom w:val="none" w:sz="0" w:space="0" w:color="auto"/>
        <w:right w:val="none" w:sz="0" w:space="0" w:color="auto"/>
      </w:divBdr>
    </w:div>
    <w:div w:id="1605570850">
      <w:bodyDiv w:val="1"/>
      <w:marLeft w:val="0"/>
      <w:marRight w:val="0"/>
      <w:marTop w:val="0"/>
      <w:marBottom w:val="0"/>
      <w:divBdr>
        <w:top w:val="none" w:sz="0" w:space="0" w:color="auto"/>
        <w:left w:val="none" w:sz="0" w:space="0" w:color="auto"/>
        <w:bottom w:val="none" w:sz="0" w:space="0" w:color="auto"/>
        <w:right w:val="none" w:sz="0" w:space="0" w:color="auto"/>
      </w:divBdr>
    </w:div>
    <w:div w:id="1612933942">
      <w:bodyDiv w:val="1"/>
      <w:marLeft w:val="0"/>
      <w:marRight w:val="0"/>
      <w:marTop w:val="0"/>
      <w:marBottom w:val="0"/>
      <w:divBdr>
        <w:top w:val="none" w:sz="0" w:space="0" w:color="auto"/>
        <w:left w:val="none" w:sz="0" w:space="0" w:color="auto"/>
        <w:bottom w:val="none" w:sz="0" w:space="0" w:color="auto"/>
        <w:right w:val="none" w:sz="0" w:space="0" w:color="auto"/>
      </w:divBdr>
    </w:div>
    <w:div w:id="1662006285">
      <w:bodyDiv w:val="1"/>
      <w:marLeft w:val="0"/>
      <w:marRight w:val="0"/>
      <w:marTop w:val="0"/>
      <w:marBottom w:val="0"/>
      <w:divBdr>
        <w:top w:val="none" w:sz="0" w:space="0" w:color="auto"/>
        <w:left w:val="none" w:sz="0" w:space="0" w:color="auto"/>
        <w:bottom w:val="none" w:sz="0" w:space="0" w:color="auto"/>
        <w:right w:val="none" w:sz="0" w:space="0" w:color="auto"/>
      </w:divBdr>
      <w:divsChild>
        <w:div w:id="1918783629">
          <w:marLeft w:val="0"/>
          <w:marRight w:val="0"/>
          <w:marTop w:val="0"/>
          <w:marBottom w:val="0"/>
          <w:divBdr>
            <w:top w:val="none" w:sz="0" w:space="0" w:color="auto"/>
            <w:left w:val="none" w:sz="0" w:space="0" w:color="auto"/>
            <w:bottom w:val="none" w:sz="0" w:space="0" w:color="auto"/>
            <w:right w:val="none" w:sz="0" w:space="0" w:color="auto"/>
          </w:divBdr>
        </w:div>
      </w:divsChild>
    </w:div>
    <w:div w:id="1726175544">
      <w:bodyDiv w:val="1"/>
      <w:marLeft w:val="0"/>
      <w:marRight w:val="0"/>
      <w:marTop w:val="0"/>
      <w:marBottom w:val="0"/>
      <w:divBdr>
        <w:top w:val="none" w:sz="0" w:space="0" w:color="auto"/>
        <w:left w:val="none" w:sz="0" w:space="0" w:color="auto"/>
        <w:bottom w:val="none" w:sz="0" w:space="0" w:color="auto"/>
        <w:right w:val="none" w:sz="0" w:space="0" w:color="auto"/>
      </w:divBdr>
    </w:div>
    <w:div w:id="1758867596">
      <w:bodyDiv w:val="1"/>
      <w:marLeft w:val="0"/>
      <w:marRight w:val="0"/>
      <w:marTop w:val="0"/>
      <w:marBottom w:val="0"/>
      <w:divBdr>
        <w:top w:val="none" w:sz="0" w:space="0" w:color="auto"/>
        <w:left w:val="none" w:sz="0" w:space="0" w:color="auto"/>
        <w:bottom w:val="none" w:sz="0" w:space="0" w:color="auto"/>
        <w:right w:val="none" w:sz="0" w:space="0" w:color="auto"/>
      </w:divBdr>
    </w:div>
    <w:div w:id="1799103088">
      <w:bodyDiv w:val="1"/>
      <w:marLeft w:val="0"/>
      <w:marRight w:val="0"/>
      <w:marTop w:val="0"/>
      <w:marBottom w:val="0"/>
      <w:divBdr>
        <w:top w:val="none" w:sz="0" w:space="0" w:color="auto"/>
        <w:left w:val="none" w:sz="0" w:space="0" w:color="auto"/>
        <w:bottom w:val="none" w:sz="0" w:space="0" w:color="auto"/>
        <w:right w:val="none" w:sz="0" w:space="0" w:color="auto"/>
      </w:divBdr>
    </w:div>
    <w:div w:id="2043479897">
      <w:bodyDiv w:val="1"/>
      <w:marLeft w:val="0"/>
      <w:marRight w:val="0"/>
      <w:marTop w:val="0"/>
      <w:marBottom w:val="0"/>
      <w:divBdr>
        <w:top w:val="none" w:sz="0" w:space="0" w:color="auto"/>
        <w:left w:val="none" w:sz="0" w:space="0" w:color="auto"/>
        <w:bottom w:val="none" w:sz="0" w:space="0" w:color="auto"/>
        <w:right w:val="none" w:sz="0" w:space="0" w:color="auto"/>
      </w:divBdr>
      <w:divsChild>
        <w:div w:id="647855613">
          <w:marLeft w:val="0"/>
          <w:marRight w:val="0"/>
          <w:marTop w:val="0"/>
          <w:marBottom w:val="0"/>
          <w:divBdr>
            <w:top w:val="none" w:sz="0" w:space="0" w:color="auto"/>
            <w:left w:val="none" w:sz="0" w:space="0" w:color="auto"/>
            <w:bottom w:val="none" w:sz="0" w:space="0" w:color="auto"/>
            <w:right w:val="none" w:sz="0" w:space="0" w:color="auto"/>
          </w:divBdr>
        </w:div>
      </w:divsChild>
    </w:div>
    <w:div w:id="2072657909">
      <w:bodyDiv w:val="1"/>
      <w:marLeft w:val="0"/>
      <w:marRight w:val="0"/>
      <w:marTop w:val="0"/>
      <w:marBottom w:val="0"/>
      <w:divBdr>
        <w:top w:val="none" w:sz="0" w:space="0" w:color="auto"/>
        <w:left w:val="none" w:sz="0" w:space="0" w:color="auto"/>
        <w:bottom w:val="none" w:sz="0" w:space="0" w:color="auto"/>
        <w:right w:val="none" w:sz="0" w:space="0" w:color="auto"/>
      </w:divBdr>
    </w:div>
    <w:div w:id="2076514607">
      <w:bodyDiv w:val="1"/>
      <w:marLeft w:val="0"/>
      <w:marRight w:val="0"/>
      <w:marTop w:val="0"/>
      <w:marBottom w:val="0"/>
      <w:divBdr>
        <w:top w:val="none" w:sz="0" w:space="0" w:color="auto"/>
        <w:left w:val="none" w:sz="0" w:space="0" w:color="auto"/>
        <w:bottom w:val="none" w:sz="0" w:space="0" w:color="auto"/>
        <w:right w:val="none" w:sz="0" w:space="0" w:color="auto"/>
      </w:divBdr>
      <w:divsChild>
        <w:div w:id="173032396">
          <w:marLeft w:val="0"/>
          <w:marRight w:val="0"/>
          <w:marTop w:val="0"/>
          <w:marBottom w:val="0"/>
          <w:divBdr>
            <w:top w:val="none" w:sz="0" w:space="0" w:color="auto"/>
            <w:left w:val="none" w:sz="0" w:space="0" w:color="auto"/>
            <w:bottom w:val="none" w:sz="0" w:space="0" w:color="auto"/>
            <w:right w:val="none" w:sz="0" w:space="0" w:color="auto"/>
          </w:divBdr>
          <w:divsChild>
            <w:div w:id="2027487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78018098">
      <w:bodyDiv w:val="1"/>
      <w:marLeft w:val="0"/>
      <w:marRight w:val="0"/>
      <w:marTop w:val="0"/>
      <w:marBottom w:val="0"/>
      <w:divBdr>
        <w:top w:val="none" w:sz="0" w:space="0" w:color="auto"/>
        <w:left w:val="none" w:sz="0" w:space="0" w:color="auto"/>
        <w:bottom w:val="none" w:sz="0" w:space="0" w:color="auto"/>
        <w:right w:val="none" w:sz="0" w:space="0" w:color="auto"/>
      </w:divBdr>
    </w:div>
    <w:div w:id="2081247511">
      <w:bodyDiv w:val="1"/>
      <w:marLeft w:val="0"/>
      <w:marRight w:val="0"/>
      <w:marTop w:val="0"/>
      <w:marBottom w:val="0"/>
      <w:divBdr>
        <w:top w:val="none" w:sz="0" w:space="0" w:color="auto"/>
        <w:left w:val="none" w:sz="0" w:space="0" w:color="auto"/>
        <w:bottom w:val="none" w:sz="0" w:space="0" w:color="auto"/>
        <w:right w:val="none" w:sz="0" w:space="0" w:color="auto"/>
      </w:divBdr>
    </w:div>
    <w:div w:id="2142379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https://www.dhcs.ca.gov/formsandpubs/laws/Documents/SPA14-026.pdf" TargetMode="External"/><Relationship Id="rId1" Type="http://schemas.openxmlformats.org/officeDocument/2006/relationships/hyperlink" Target="https://www.dhcs.ca.gov/formsandpubs/Documents/MMCDAPLsandPolicyLetters/APL2023/APL23-010.pdf"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7.svg"/><Relationship Id="rId7" Type="http://schemas.openxmlformats.org/officeDocument/2006/relationships/image" Target="media/image11.sv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sv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CDEF981A8E5A47BA370FA5FB1736FC" ma:contentTypeVersion="16" ma:contentTypeDescription="Create a new document." ma:contentTypeScope="" ma:versionID="b3173978792ecdbc69a93a2aa01a109d">
  <xsd:schema xmlns:xsd="http://www.w3.org/2001/XMLSchema" xmlns:xs="http://www.w3.org/2001/XMLSchema" xmlns:p="http://schemas.microsoft.com/office/2006/metadata/properties" xmlns:ns2="f945eab3-0532-489c-8fd3-dbbccf3a9925" xmlns:ns3="bc7430ee-7941-4f3d-a564-f9a5c83464e7" targetNamespace="http://schemas.microsoft.com/office/2006/metadata/properties" ma:root="true" ma:fieldsID="eeb46c8b2cafe22e4d636eae55e5dd6f" ns2:_="" ns3:_="">
    <xsd:import namespace="f945eab3-0532-489c-8fd3-dbbccf3a9925"/>
    <xsd:import namespace="bc7430ee-7941-4f3d-a564-f9a5c83464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45eab3-0532-489c-8fd3-dbbccf3a99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ff41d99-88b5-42a3-afcf-f2e83a522cf7"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7430ee-7941-4f3d-a564-f9a5c83464e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4e4b982-7daa-4041-8504-cb513d3d1f53}" ma:internalName="TaxCatchAll" ma:showField="CatchAllData" ma:web="bc7430ee-7941-4f3d-a564-f9a5c83464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45eab3-0532-489c-8fd3-dbbccf3a9925">
      <Terms xmlns="http://schemas.microsoft.com/office/infopath/2007/PartnerControls"/>
    </lcf76f155ced4ddcb4097134ff3c332f>
    <TaxCatchAll xmlns="bc7430ee-7941-4f3d-a564-f9a5c83464e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59166D-1F82-470A-BAD3-3A370DB3DC80}">
  <ds:schemaRefs>
    <ds:schemaRef ds:uri="http://schemas.microsoft.com/sharepoint/v3/contenttype/forms"/>
  </ds:schemaRefs>
</ds:datastoreItem>
</file>

<file path=customXml/itemProps2.xml><?xml version="1.0" encoding="utf-8"?>
<ds:datastoreItem xmlns:ds="http://schemas.openxmlformats.org/officeDocument/2006/customXml" ds:itemID="{3A362B6C-82FD-471F-8E16-E123B8ECBD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45eab3-0532-489c-8fd3-dbbccf3a9925"/>
    <ds:schemaRef ds:uri="bc7430ee-7941-4f3d-a564-f9a5c83464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360D49-C2BC-4131-BBDD-56287625FA1B}">
  <ds:schemaRefs>
    <ds:schemaRef ds:uri="http://schemas.microsoft.com/office/2006/metadata/properties"/>
    <ds:schemaRef ds:uri="http://schemas.microsoft.com/office/infopath/2007/PartnerControls"/>
    <ds:schemaRef ds:uri="f945eab3-0532-489c-8fd3-dbbccf3a9925"/>
    <ds:schemaRef ds:uri="bc7430ee-7941-4f3d-a564-f9a5c83464e7"/>
  </ds:schemaRefs>
</ds:datastoreItem>
</file>

<file path=customXml/itemProps4.xml><?xml version="1.0" encoding="utf-8"?>
<ds:datastoreItem xmlns:ds="http://schemas.openxmlformats.org/officeDocument/2006/customXml" ds:itemID="{F068FC38-5662-416C-B198-4D150EB9337F}">
  <ds:schemaRefs>
    <ds:schemaRef ds:uri="http://schemas.openxmlformats.org/officeDocument/2006/bibliography"/>
  </ds:schemaRefs>
</ds:datastoreItem>
</file>

<file path=docMetadata/LabelInfo.xml><?xml version="1.0" encoding="utf-8"?>
<clbl:labelList xmlns:clbl="http://schemas.microsoft.com/office/2020/mipLabelMetadata">
  <clbl:label id="{d2b2ffa8-19e1-43fb-b46d-e34cae5a9594}" enabled="0" method="" siteId="{d2b2ffa8-19e1-43fb-b46d-e34cae5a9594}" removed="1"/>
</clbl:labelList>
</file>

<file path=docProps/app.xml><?xml version="1.0" encoding="utf-8"?>
<Properties xmlns="http://schemas.openxmlformats.org/officeDocument/2006/extended-properties" xmlns:vt="http://schemas.openxmlformats.org/officeDocument/2006/docPropsVTypes">
  <Template>Normal</Template>
  <TotalTime>0</TotalTime>
  <Pages>33</Pages>
  <Words>6441</Words>
  <Characters>36720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43075</CharactersWithSpaces>
  <SharedDoc>false</SharedDoc>
  <HLinks>
    <vt:vector size="12" baseType="variant">
      <vt:variant>
        <vt:i4>5963800</vt:i4>
      </vt:variant>
      <vt:variant>
        <vt:i4>8</vt:i4>
      </vt:variant>
      <vt:variant>
        <vt:i4>0</vt:i4>
      </vt:variant>
      <vt:variant>
        <vt:i4>5</vt:i4>
      </vt:variant>
      <vt:variant>
        <vt:lpwstr>https://www.dhcs.ca.gov/formsandpubs/laws/Documents/SPA14-026.pdf</vt:lpwstr>
      </vt:variant>
      <vt:variant>
        <vt:lpwstr/>
      </vt:variant>
      <vt:variant>
        <vt:i4>5636188</vt:i4>
      </vt:variant>
      <vt:variant>
        <vt:i4>5</vt:i4>
      </vt:variant>
      <vt:variant>
        <vt:i4>0</vt:i4>
      </vt:variant>
      <vt:variant>
        <vt:i4>5</vt:i4>
      </vt:variant>
      <vt:variant>
        <vt:lpwstr>https://www.dhcs.ca.gov/formsandpubs/Documents/MMCDAPLsandPolicyLetters/APL2023/APL23-010.pdf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Douk</dc:creator>
  <cp:keywords/>
  <cp:lastModifiedBy>lgilbert391@gmail.com</cp:lastModifiedBy>
  <cp:revision>2</cp:revision>
  <cp:lastPrinted>2017-12-01T17:37:00Z</cp:lastPrinted>
  <dcterms:created xsi:type="dcterms:W3CDTF">2026-01-05T15:46:00Z</dcterms:created>
  <dcterms:modified xsi:type="dcterms:W3CDTF">2026-01-05T15:46:00Z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0x01010004CDEF981A8E5A47BA370FA5FB1736FC</vt:lpwstr>
  </property>
  <property fmtid="{D5CDD505-2E9C-101B-9397-08002B2CF9AE}" pid="3" name="MediaServiceImageTags">
    <vt:lpwstr/>
  </property>
</Properties>
</file>